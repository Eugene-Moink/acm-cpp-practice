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E1487">
      <w:pPr>
        <w:spacing w:after="0"/>
      </w:pPr>
    </w:p>
    <w:p w14:paraId="6E04E28E">
      <w:pPr>
        <w:spacing w:after="0"/>
      </w:pPr>
    </w:p>
    <w:p w14:paraId="1B8F9DD5">
      <w:pPr>
        <w:spacing w:after="0"/>
      </w:pPr>
    </w:p>
    <w:p w14:paraId="371670E5">
      <w:pPr>
        <w:spacing w:after="320"/>
        <w:jc w:val="center"/>
      </w:pPr>
      <w:r>
        <w:rPr>
          <w:rFonts w:ascii="Times New Roman" w:hAnsi="Times New Roman" w:eastAsia="黑体"/>
          <w:b/>
          <w:color w:val="1F3A5F"/>
          <w:sz w:val="52"/>
        </w:rPr>
        <w:t>《算法设计与分析》实验报告</w:t>
      </w:r>
    </w:p>
    <w:p w14:paraId="63DA446E">
      <w:pPr>
        <w:spacing w:after="600"/>
        <w:jc w:val="center"/>
      </w:pPr>
      <w:r>
        <w:rPr>
          <w:rFonts w:ascii="Times New Roman" w:hAnsi="Times New Roman" w:eastAsia="黑体"/>
          <w:b/>
          <w:color w:val="2E5E8C"/>
          <w:sz w:val="36"/>
        </w:rPr>
        <w:t>实验一  蛮力算法的设计与性能分析</w:t>
      </w:r>
    </w:p>
    <w:tbl>
      <w:tblPr>
        <w:tblStyle w:val="32"/>
        <w:tblW w:w="0" w:type="auto"/>
        <w:jc w:val="center"/>
        <w:tblLayout w:type="autofit"/>
        <w:tblCellMar>
          <w:top w:w="0" w:type="dxa"/>
          <w:left w:w="108" w:type="dxa"/>
          <w:bottom w:w="0" w:type="dxa"/>
          <w:right w:w="108" w:type="dxa"/>
        </w:tblCellMar>
      </w:tblPr>
      <w:tblGrid>
        <w:gridCol w:w="1928"/>
        <w:gridCol w:w="3515"/>
      </w:tblGrid>
      <w:tr w14:paraId="39D063C7">
        <w:tblPrEx>
          <w:tblCellMar>
            <w:top w:w="0" w:type="dxa"/>
            <w:left w:w="108" w:type="dxa"/>
            <w:bottom w:w="0" w:type="dxa"/>
            <w:right w:w="108" w:type="dxa"/>
          </w:tblCellMar>
        </w:tblPrEx>
        <w:trPr>
          <w:jc w:val="center"/>
        </w:trPr>
        <w:tc>
          <w:tcPr>
            <w:tcW w:w="1928" w:type="dxa"/>
          </w:tcPr>
          <w:p w14:paraId="4CDBF141">
            <w:pPr>
              <w:spacing w:after="120"/>
              <w:jc w:val="right"/>
            </w:pPr>
            <w:r>
              <w:rPr>
                <w:rFonts w:ascii="Times New Roman" w:hAnsi="Times New Roman" w:eastAsia="宋体"/>
                <w:b w:val="0"/>
                <w:sz w:val="30"/>
              </w:rPr>
              <w:t>年　　级</w:t>
            </w:r>
          </w:p>
        </w:tc>
        <w:tc>
          <w:tcPr>
            <w:tcW w:w="3515" w:type="dxa"/>
          </w:tcPr>
          <w:p w14:paraId="29FF1A8F">
            <w:pPr>
              <w:spacing w:after="120"/>
              <w:jc w:val="left"/>
            </w:pPr>
            <w:r>
              <w:rPr>
                <w:rFonts w:ascii="Times New Roman" w:hAnsi="Times New Roman" w:eastAsia="宋体"/>
                <w:b w:val="0"/>
                <w:sz w:val="30"/>
              </w:rPr>
              <w:t>2025级</w:t>
            </w:r>
          </w:p>
        </w:tc>
      </w:tr>
      <w:tr w14:paraId="28CB43E9">
        <w:tblPrEx>
          <w:tblCellMar>
            <w:top w:w="0" w:type="dxa"/>
            <w:left w:w="108" w:type="dxa"/>
            <w:bottom w:w="0" w:type="dxa"/>
            <w:right w:w="108" w:type="dxa"/>
          </w:tblCellMar>
        </w:tblPrEx>
        <w:trPr>
          <w:jc w:val="center"/>
        </w:trPr>
        <w:tc>
          <w:tcPr>
            <w:tcW w:w="1928" w:type="dxa"/>
          </w:tcPr>
          <w:p w14:paraId="6764FDBA">
            <w:pPr>
              <w:spacing w:after="120"/>
              <w:jc w:val="right"/>
            </w:pPr>
            <w:r>
              <w:rPr>
                <w:rFonts w:ascii="Times New Roman" w:hAnsi="Times New Roman" w:eastAsia="宋体"/>
                <w:b w:val="0"/>
                <w:sz w:val="30"/>
              </w:rPr>
              <w:t>专　　业</w:t>
            </w:r>
          </w:p>
        </w:tc>
        <w:tc>
          <w:tcPr>
            <w:tcW w:w="3515" w:type="dxa"/>
          </w:tcPr>
          <w:p w14:paraId="5FC27EE5">
            <w:pPr>
              <w:spacing w:after="120"/>
              <w:jc w:val="left"/>
            </w:pPr>
            <w:r>
              <w:rPr>
                <w:rFonts w:ascii="Times New Roman" w:hAnsi="Times New Roman" w:eastAsia="宋体"/>
                <w:b w:val="0"/>
                <w:sz w:val="30"/>
              </w:rPr>
              <w:t>计算机科学与技术</w:t>
            </w:r>
          </w:p>
        </w:tc>
      </w:tr>
      <w:tr w14:paraId="70BC8285">
        <w:tblPrEx>
          <w:tblCellMar>
            <w:top w:w="0" w:type="dxa"/>
            <w:left w:w="108" w:type="dxa"/>
            <w:bottom w:w="0" w:type="dxa"/>
            <w:right w:w="108" w:type="dxa"/>
          </w:tblCellMar>
        </w:tblPrEx>
        <w:trPr>
          <w:jc w:val="center"/>
        </w:trPr>
        <w:tc>
          <w:tcPr>
            <w:tcW w:w="1928" w:type="dxa"/>
          </w:tcPr>
          <w:p w14:paraId="6F284BA8">
            <w:pPr>
              <w:spacing w:after="120"/>
              <w:jc w:val="right"/>
            </w:pPr>
            <w:r>
              <w:rPr>
                <w:rFonts w:ascii="Times New Roman" w:hAnsi="Times New Roman" w:eastAsia="宋体"/>
                <w:b w:val="0"/>
                <w:sz w:val="30"/>
              </w:rPr>
              <w:t>学　　号</w:t>
            </w:r>
          </w:p>
        </w:tc>
        <w:tc>
          <w:tcPr>
            <w:tcW w:w="3515" w:type="dxa"/>
          </w:tcPr>
          <w:p w14:paraId="54EABD08">
            <w:pPr>
              <w:spacing w:after="120"/>
              <w:jc w:val="left"/>
            </w:pPr>
            <w:r>
              <w:rPr>
                <w:rFonts w:ascii="Times New Roman" w:hAnsi="Times New Roman" w:eastAsia="宋体"/>
                <w:b w:val="0"/>
                <w:sz w:val="30"/>
              </w:rPr>
              <w:t>25080900217</w:t>
            </w:r>
          </w:p>
        </w:tc>
      </w:tr>
      <w:tr w14:paraId="3AF29F1D">
        <w:tblPrEx>
          <w:tblCellMar>
            <w:top w:w="0" w:type="dxa"/>
            <w:left w:w="108" w:type="dxa"/>
            <w:bottom w:w="0" w:type="dxa"/>
            <w:right w:w="108" w:type="dxa"/>
          </w:tblCellMar>
        </w:tblPrEx>
        <w:trPr>
          <w:jc w:val="center"/>
        </w:trPr>
        <w:tc>
          <w:tcPr>
            <w:tcW w:w="1928" w:type="dxa"/>
          </w:tcPr>
          <w:p w14:paraId="363CCA6B">
            <w:pPr>
              <w:spacing w:after="120"/>
              <w:jc w:val="right"/>
            </w:pPr>
            <w:r>
              <w:rPr>
                <w:rFonts w:ascii="Times New Roman" w:hAnsi="Times New Roman" w:eastAsia="宋体"/>
                <w:b w:val="0"/>
                <w:sz w:val="30"/>
              </w:rPr>
              <w:t>姓　　名</w:t>
            </w:r>
          </w:p>
        </w:tc>
        <w:tc>
          <w:tcPr>
            <w:tcW w:w="3515" w:type="dxa"/>
          </w:tcPr>
          <w:p w14:paraId="5219D25E">
            <w:pPr>
              <w:spacing w:after="120"/>
              <w:jc w:val="left"/>
            </w:pPr>
            <w:r>
              <w:rPr>
                <w:rFonts w:ascii="Times New Roman" w:hAnsi="Times New Roman" w:eastAsia="宋体"/>
                <w:b w:val="0"/>
                <w:sz w:val="30"/>
              </w:rPr>
              <w:t>干林锋</w:t>
            </w:r>
          </w:p>
        </w:tc>
      </w:tr>
    </w:tbl>
    <w:p w14:paraId="1CDE8490">
      <w:pPr>
        <w:spacing w:after="0"/>
      </w:pPr>
    </w:p>
    <w:p w14:paraId="193681B1">
      <w:pPr>
        <w:spacing w:after="0"/>
      </w:pPr>
    </w:p>
    <w:p w14:paraId="6D413D9D">
      <w:pPr>
        <w:spacing w:after="0"/>
      </w:pPr>
    </w:p>
    <w:p w14:paraId="1132F92A">
      <w:pPr>
        <w:spacing w:after="0"/>
      </w:pPr>
    </w:p>
    <w:p w14:paraId="3395229D">
      <w:pPr>
        <w:spacing w:after="0"/>
      </w:pPr>
    </w:p>
    <w:p w14:paraId="2E555BB9">
      <w:pPr>
        <w:spacing w:after="0"/>
      </w:pPr>
    </w:p>
    <w:p w14:paraId="40EAFDC1">
      <w:pPr>
        <w:jc w:val="center"/>
      </w:pPr>
      <w:r>
        <w:rPr>
          <w:rFonts w:ascii="Times New Roman" w:hAnsi="Times New Roman" w:eastAsia="宋体"/>
          <w:b w:val="0"/>
          <w:sz w:val="24"/>
        </w:rPr>
        <w:t>实验题目1：冒泡、选择、归并排序算法的设计与分析</w:t>
      </w:r>
    </w:p>
    <w:p w14:paraId="05D92C14">
      <w:pPr>
        <w:jc w:val="center"/>
      </w:pPr>
      <w:r>
        <w:rPr>
          <w:rFonts w:ascii="Times New Roman" w:hAnsi="Times New Roman" w:eastAsia="宋体"/>
          <w:b w:val="0"/>
          <w:sz w:val="24"/>
        </w:rPr>
        <w:t>实验题目2：蛮力法与改进版百鸡问题算法设计与分析</w:t>
      </w:r>
    </w:p>
    <w:p w14:paraId="61941A49">
      <w:r>
        <w:br w:type="page"/>
      </w:r>
    </w:p>
    <w:p w14:paraId="1337E58C">
      <w:pPr>
        <w:pStyle w:val="3"/>
        <w:outlineLvl w:val="0"/>
      </w:pPr>
      <w:r>
        <w:rPr>
          <w:rFonts w:ascii="Times New Roman" w:hAnsi="Times New Roman" w:eastAsia="黑体"/>
          <w:b/>
          <w:color w:val="1F3A5F"/>
          <w:sz w:val="32"/>
        </w:rPr>
        <w:t>目　录</w:t>
      </w:r>
    </w:p>
    <w:p w14:paraId="1954FA07">
      <w:pPr>
        <w:spacing w:before="80" w:after="40" w:line="324" w:lineRule="auto"/>
      </w:pPr>
      <w:r>
        <w:rPr>
          <w:rFonts w:ascii="Times New Roman" w:hAnsi="Times New Roman" w:eastAsia="黑体"/>
          <w:b/>
          <w:sz w:val="23"/>
        </w:rPr>
        <w:t>实验题目1：冒泡、选择、归并排序算法的设计与分析</w:t>
      </w:r>
    </w:p>
    <w:p w14:paraId="4EAB9F50">
      <w:pPr>
        <w:spacing w:after="40" w:line="324" w:lineRule="auto"/>
        <w:ind w:left="480"/>
      </w:pPr>
      <w:r>
        <w:rPr>
          <w:rFonts w:ascii="Times New Roman" w:hAnsi="Times New Roman" w:eastAsia="宋体"/>
          <w:b w:val="0"/>
          <w:sz w:val="23"/>
        </w:rPr>
        <w:t>一、实验目的</w:t>
      </w:r>
    </w:p>
    <w:p w14:paraId="0E49A832">
      <w:pPr>
        <w:spacing w:after="40" w:line="324" w:lineRule="auto"/>
        <w:ind w:left="480"/>
      </w:pPr>
      <w:r>
        <w:rPr>
          <w:rFonts w:ascii="Times New Roman" w:hAnsi="Times New Roman" w:eastAsia="宋体"/>
          <w:b w:val="0"/>
          <w:sz w:val="23"/>
        </w:rPr>
        <w:t>二、实验要求</w:t>
      </w:r>
    </w:p>
    <w:p w14:paraId="009226AF">
      <w:pPr>
        <w:spacing w:after="40" w:line="324" w:lineRule="auto"/>
        <w:ind w:left="480"/>
      </w:pPr>
      <w:r>
        <w:rPr>
          <w:rFonts w:ascii="Times New Roman" w:hAnsi="Times New Roman" w:eastAsia="宋体"/>
          <w:b w:val="0"/>
          <w:sz w:val="23"/>
        </w:rPr>
        <w:t>三、算法原理梳理</w:t>
      </w:r>
    </w:p>
    <w:p w14:paraId="07027BDB">
      <w:pPr>
        <w:spacing w:after="40" w:line="324" w:lineRule="auto"/>
        <w:ind w:left="480"/>
      </w:pPr>
      <w:r>
        <w:rPr>
          <w:rFonts w:ascii="Times New Roman" w:hAnsi="Times New Roman" w:eastAsia="宋体"/>
          <w:b w:val="0"/>
          <w:sz w:val="23"/>
        </w:rPr>
        <w:t>四、C++ 代码实现</w:t>
      </w:r>
    </w:p>
    <w:p w14:paraId="18A5B19E">
      <w:pPr>
        <w:spacing w:after="40" w:line="324" w:lineRule="auto"/>
        <w:ind w:left="480"/>
      </w:pPr>
      <w:r>
        <w:rPr>
          <w:rFonts w:ascii="Times New Roman" w:hAnsi="Times New Roman" w:eastAsia="宋体"/>
          <w:b w:val="0"/>
          <w:sz w:val="23"/>
        </w:rPr>
        <w:t>五、测试用例设计</w:t>
      </w:r>
    </w:p>
    <w:p w14:paraId="6058CDD9">
      <w:pPr>
        <w:spacing w:after="40" w:line="324" w:lineRule="auto"/>
        <w:ind w:left="480"/>
      </w:pPr>
      <w:r>
        <w:rPr>
          <w:rFonts w:ascii="Times New Roman" w:hAnsi="Times New Roman" w:eastAsia="宋体"/>
          <w:b w:val="0"/>
          <w:sz w:val="23"/>
        </w:rPr>
        <w:t>六、实验结果与分析</w:t>
      </w:r>
    </w:p>
    <w:p w14:paraId="5A68875A">
      <w:pPr>
        <w:spacing w:after="40" w:line="324" w:lineRule="auto"/>
        <w:ind w:left="480"/>
      </w:pPr>
      <w:r>
        <w:rPr>
          <w:rFonts w:ascii="Times New Roman" w:hAnsi="Times New Roman" w:eastAsia="宋体"/>
          <w:b w:val="0"/>
          <w:sz w:val="23"/>
        </w:rPr>
        <w:t>七、实验结论</w:t>
      </w:r>
    </w:p>
    <w:p w14:paraId="37782D8E">
      <w:pPr>
        <w:spacing w:before="80" w:after="40" w:line="324" w:lineRule="auto"/>
      </w:pPr>
      <w:r>
        <w:rPr>
          <w:rFonts w:ascii="Times New Roman" w:hAnsi="Times New Roman" w:eastAsia="黑体"/>
          <w:b/>
          <w:sz w:val="23"/>
        </w:rPr>
        <w:t>实验题目2：蛮力法与改进版百鸡问题算法设计与分析</w:t>
      </w:r>
    </w:p>
    <w:p w14:paraId="6CADE951">
      <w:pPr>
        <w:spacing w:after="40" w:line="324" w:lineRule="auto"/>
        <w:ind w:left="480"/>
      </w:pPr>
      <w:r>
        <w:rPr>
          <w:rFonts w:ascii="Times New Roman" w:hAnsi="Times New Roman" w:eastAsia="宋体"/>
          <w:b w:val="0"/>
          <w:sz w:val="23"/>
        </w:rPr>
        <w:t>一、实验目的</w:t>
      </w:r>
    </w:p>
    <w:p w14:paraId="68AD31C2">
      <w:pPr>
        <w:spacing w:after="40" w:line="324" w:lineRule="auto"/>
        <w:ind w:left="480"/>
      </w:pPr>
      <w:r>
        <w:rPr>
          <w:rFonts w:ascii="Times New Roman" w:hAnsi="Times New Roman" w:eastAsia="宋体"/>
          <w:b w:val="0"/>
          <w:sz w:val="23"/>
        </w:rPr>
        <w:t>二、实验要求</w:t>
      </w:r>
    </w:p>
    <w:p w14:paraId="0B3FA622">
      <w:pPr>
        <w:spacing w:after="40" w:line="324" w:lineRule="auto"/>
        <w:ind w:left="480"/>
      </w:pPr>
      <w:r>
        <w:rPr>
          <w:rFonts w:ascii="Times New Roman" w:hAnsi="Times New Roman" w:eastAsia="宋体"/>
          <w:b w:val="0"/>
          <w:sz w:val="23"/>
        </w:rPr>
        <w:t>三、问题分析与算法设计</w:t>
      </w:r>
    </w:p>
    <w:p w14:paraId="61CC1625">
      <w:pPr>
        <w:spacing w:after="40" w:line="324" w:lineRule="auto"/>
        <w:ind w:left="480"/>
      </w:pPr>
      <w:r>
        <w:rPr>
          <w:rFonts w:ascii="Times New Roman" w:hAnsi="Times New Roman" w:eastAsia="宋体"/>
          <w:b w:val="0"/>
          <w:sz w:val="23"/>
        </w:rPr>
        <w:t>四、C++ 代码实现</w:t>
      </w:r>
    </w:p>
    <w:p w14:paraId="1E45226A">
      <w:pPr>
        <w:spacing w:after="40" w:line="324" w:lineRule="auto"/>
        <w:ind w:left="480"/>
      </w:pPr>
      <w:r>
        <w:rPr>
          <w:rFonts w:ascii="Times New Roman" w:hAnsi="Times New Roman" w:eastAsia="宋体"/>
          <w:b w:val="0"/>
          <w:sz w:val="23"/>
        </w:rPr>
        <w:t>五、测试用例设计</w:t>
      </w:r>
    </w:p>
    <w:p w14:paraId="56E3A98F">
      <w:pPr>
        <w:spacing w:after="40" w:line="324" w:lineRule="auto"/>
        <w:ind w:left="480"/>
      </w:pPr>
      <w:r>
        <w:rPr>
          <w:rFonts w:ascii="Times New Roman" w:hAnsi="Times New Roman" w:eastAsia="宋体"/>
          <w:b w:val="0"/>
          <w:sz w:val="23"/>
        </w:rPr>
        <w:t>六、运行截图</w:t>
      </w:r>
    </w:p>
    <w:p w14:paraId="7CCF678B">
      <w:pPr>
        <w:spacing w:after="40" w:line="324" w:lineRule="auto"/>
        <w:ind w:left="480"/>
      </w:pPr>
      <w:r>
        <w:rPr>
          <w:rFonts w:ascii="Times New Roman" w:hAnsi="Times New Roman" w:eastAsia="宋体"/>
          <w:b w:val="0"/>
          <w:sz w:val="23"/>
        </w:rPr>
        <w:t>七、优化效果分析</w:t>
      </w:r>
    </w:p>
    <w:p w14:paraId="41F329CD">
      <w:pPr>
        <w:spacing w:after="40" w:line="324" w:lineRule="auto"/>
        <w:ind w:left="480"/>
      </w:pPr>
      <w:r>
        <w:rPr>
          <w:rFonts w:ascii="Times New Roman" w:hAnsi="Times New Roman" w:eastAsia="宋体"/>
          <w:b w:val="0"/>
          <w:sz w:val="23"/>
        </w:rPr>
        <w:t>八、实验结论</w:t>
      </w:r>
    </w:p>
    <w:p w14:paraId="7DA0C933">
      <w:bookmarkStart w:id="0" w:name="_GoBack"/>
      <w:bookmarkEnd w:id="0"/>
      <w:r>
        <w:br w:type="page"/>
      </w:r>
    </w:p>
    <w:p w14:paraId="585DD20A">
      <w:pPr>
        <w:pStyle w:val="3"/>
        <w:outlineLvl w:val="0"/>
      </w:pPr>
      <w:r>
        <w:rPr>
          <w:rFonts w:ascii="Times New Roman" w:hAnsi="Times New Roman" w:eastAsia="黑体"/>
          <w:b/>
          <w:color w:val="1F3A5F"/>
          <w:sz w:val="32"/>
        </w:rPr>
        <w:t>实验题目1：冒泡、选择、归并排序算法的设计与分析</w:t>
      </w:r>
    </w:p>
    <w:p w14:paraId="606E618B">
      <w:pPr>
        <w:pStyle w:val="4"/>
        <w:outlineLvl w:val="1"/>
      </w:pPr>
      <w:r>
        <w:rPr>
          <w:rFonts w:ascii="Times New Roman" w:hAnsi="Times New Roman" w:eastAsia="黑体"/>
          <w:b/>
          <w:color w:val="1F3A5F"/>
          <w:sz w:val="28"/>
        </w:rPr>
        <w:t>一、实验目的</w:t>
      </w:r>
    </w:p>
    <w:p w14:paraId="54679AB1">
      <w:pPr>
        <w:spacing w:after="60"/>
        <w:ind w:firstLine="480"/>
      </w:pPr>
      <w:r>
        <w:rPr>
          <w:rFonts w:ascii="Times New Roman" w:hAnsi="Times New Roman" w:eastAsia="宋体"/>
          <w:b w:val="0"/>
          <w:sz w:val="24"/>
        </w:rPr>
        <w:t>深入理解蛮力法思想在排序问题中的应用，掌握冒泡排序、选择排序的核心逻辑与执行流程，明确其时间复杂度特性。</w:t>
      </w:r>
    </w:p>
    <w:p w14:paraId="398FE3A6">
      <w:pPr>
        <w:spacing w:after="60"/>
        <w:ind w:firstLine="480"/>
      </w:pPr>
      <w:r>
        <w:rPr>
          <w:rFonts w:ascii="Times New Roman" w:hAnsi="Times New Roman" w:eastAsia="宋体"/>
          <w:b w:val="0"/>
          <w:sz w:val="24"/>
        </w:rPr>
        <w:t>理解分治法思想在归并排序中的体现，掌握“分解—合并”流程及有序子数组的合并方法，对比蛮力排序与分治排序的效率差异。</w:t>
      </w:r>
    </w:p>
    <w:p w14:paraId="47AED64A">
      <w:pPr>
        <w:spacing w:after="60"/>
        <w:ind w:firstLine="480"/>
      </w:pPr>
      <w:r>
        <w:rPr>
          <w:rFonts w:ascii="Times New Roman" w:hAnsi="Times New Roman" w:eastAsia="宋体"/>
          <w:b w:val="0"/>
          <w:sz w:val="24"/>
        </w:rPr>
        <w:t>实现随机数据生成模块，生成不同规模（100 个元素、1000 个元素、10000 个元素）的随机整数数组。</w:t>
      </w:r>
    </w:p>
    <w:p w14:paraId="639C710A">
      <w:pPr>
        <w:spacing w:after="60"/>
        <w:ind w:firstLine="480"/>
      </w:pPr>
      <w:r>
        <w:rPr>
          <w:rFonts w:ascii="Times New Roman" w:hAnsi="Times New Roman" w:eastAsia="宋体"/>
          <w:b w:val="0"/>
          <w:sz w:val="24"/>
        </w:rPr>
        <w:t>通过上述三种规模的随机整数数组进行测试，统计三种排序算法的执行时间、比较次数与移动次数，分析算法性能随数据规模变化的规律，提升算法性能分析与 C/C++ 编程实践能力。</w:t>
      </w:r>
    </w:p>
    <w:p w14:paraId="60234A12">
      <w:pPr>
        <w:pStyle w:val="4"/>
        <w:outlineLvl w:val="1"/>
      </w:pPr>
      <w:r>
        <w:rPr>
          <w:rFonts w:ascii="Times New Roman" w:hAnsi="Times New Roman" w:eastAsia="黑体"/>
          <w:b/>
          <w:color w:val="1F3A5F"/>
          <w:sz w:val="28"/>
        </w:rPr>
        <w:t>二、实验要求</w:t>
      </w:r>
    </w:p>
    <w:p w14:paraId="4D7227FB">
      <w:pPr>
        <w:spacing w:after="60"/>
        <w:ind w:firstLine="480"/>
      </w:pPr>
      <w:r>
        <w:rPr>
          <w:rFonts w:ascii="Times New Roman" w:hAnsi="Times New Roman" w:eastAsia="宋体"/>
          <w:b w:val="0"/>
          <w:sz w:val="24"/>
        </w:rPr>
        <w:t>编程语言：使用 C 或 C++ 实现，禁止使用标准库中的排序函数（如 std::sort、qsort）。</w:t>
      </w:r>
    </w:p>
    <w:p w14:paraId="6D9A01F2">
      <w:pPr>
        <w:spacing w:after="60"/>
        <w:ind w:firstLine="480"/>
      </w:pPr>
      <w:r>
        <w:rPr>
          <w:rFonts w:ascii="Times New Roman" w:hAnsi="Times New Roman" w:eastAsia="宋体"/>
          <w:b w:val="0"/>
          <w:sz w:val="24"/>
        </w:rPr>
        <w:t>随机数据生成：实现函数生成指定数量（100 个、1000 个、10000 个）的随机整数数组，整数范围为 [1, 100000]，每次生成的数据允许重复。</w:t>
      </w:r>
    </w:p>
    <w:p w14:paraId="3798E0F0">
      <w:pPr>
        <w:spacing w:after="60"/>
        <w:ind w:firstLine="480"/>
      </w:pPr>
      <w:r>
        <w:rPr>
          <w:rFonts w:ascii="Times New Roman" w:hAnsi="Times New Roman" w:eastAsia="宋体"/>
          <w:b w:val="0"/>
          <w:sz w:val="24"/>
        </w:rPr>
        <w:t>排序算法实现：冒泡排序采用改进版（某趟排序过程中无元素交换时直接终止）；选择排序按“每趟从未排序区选出最小值”实现；归并排序采用递归实现“分解—合并”。</w:t>
      </w:r>
    </w:p>
    <w:p w14:paraId="7F8AC02B">
      <w:pPr>
        <w:spacing w:after="60"/>
        <w:ind w:firstLine="480"/>
      </w:pPr>
      <w:r>
        <w:rPr>
          <w:rFonts w:ascii="Times New Roman" w:hAnsi="Times New Roman" w:eastAsia="宋体"/>
          <w:b w:val="0"/>
          <w:sz w:val="24"/>
        </w:rPr>
        <w:t>性能统计：为每种算法添加比较次数、元素移动次数的统计逻辑，使用 chrono 库统计执行时间（精确到微秒级）。</w:t>
      </w:r>
    </w:p>
    <w:p w14:paraId="2AD353C0">
      <w:pPr>
        <w:spacing w:after="60"/>
        <w:ind w:firstLine="480"/>
      </w:pPr>
      <w:r>
        <w:rPr>
          <w:rFonts w:ascii="Times New Roman" w:hAnsi="Times New Roman" w:eastAsia="宋体"/>
          <w:b w:val="0"/>
          <w:sz w:val="24"/>
        </w:rPr>
        <w:t>测试要求：对每种规模的随机数组，分别用三种排序算法执行 3 次，取平均值作为最终性能数据。</w:t>
      </w:r>
    </w:p>
    <w:p w14:paraId="709B6B09">
      <w:pPr>
        <w:pStyle w:val="4"/>
        <w:outlineLvl w:val="1"/>
      </w:pPr>
      <w:r>
        <w:rPr>
          <w:rFonts w:ascii="Times New Roman" w:hAnsi="Times New Roman" w:eastAsia="黑体"/>
          <w:b/>
          <w:color w:val="1F3A5F"/>
          <w:sz w:val="28"/>
        </w:rPr>
        <w:t>三、算法原理梳理</w:t>
      </w:r>
    </w:p>
    <w:p w14:paraId="57342FF9">
      <w:pPr>
        <w:pStyle w:val="5"/>
        <w:outlineLvl w:val="2"/>
      </w:pPr>
      <w:r>
        <w:rPr>
          <w:rFonts w:ascii="Times New Roman" w:hAnsi="Times New Roman" w:eastAsia="黑体"/>
          <w:b/>
          <w:color w:val="333333"/>
          <w:sz w:val="25"/>
        </w:rPr>
        <w:t>1. 冒泡排序（改进版）</w:t>
      </w:r>
    </w:p>
    <w:p w14:paraId="5F006B03">
      <w:pPr>
        <w:spacing w:after="60"/>
        <w:ind w:firstLine="480"/>
      </w:pPr>
      <w:r>
        <w:rPr>
          <w:rFonts w:ascii="Times New Roman" w:hAnsi="Times New Roman" w:eastAsia="宋体"/>
          <w:b w:val="0"/>
          <w:sz w:val="24"/>
        </w:rPr>
        <w:t>基本原理：冒泡排序属于典型的蛮力法。它反复扫描待排序序列，依次比较相邻的两个元素，若前者大于后者（逆序）则交换两者位置。这样每完成一趟扫描，当前待排序区间中的最大元素就会像水中的气泡一样“浮”到区间末尾，有序区长度增加 1。若序列长度为 n，则最多需要 n−1 趟扫描，每趟扫描的比较次数依次为 n−1、n−2、…、1。</w:t>
      </w:r>
    </w:p>
    <w:p w14:paraId="2BBDDB08">
      <w:pPr>
        <w:spacing w:after="60"/>
        <w:ind w:firstLine="480"/>
      </w:pPr>
      <w:r>
        <w:rPr>
          <w:rFonts w:ascii="Times New Roman" w:hAnsi="Times New Roman" w:eastAsia="宋体"/>
          <w:b w:val="0"/>
          <w:sz w:val="24"/>
        </w:rPr>
        <w:t>改进思路：若某一趟扫描中“没有发生任何元素交换”，说明整个序列已经有序，后续趟次不可能再产生交换，因此立即终止算法。这一改进使算法在处理基本有序或已然有序的序列时性能显著提升。</w:t>
      </w:r>
    </w:p>
    <w:p w14:paraId="4C525757">
      <w:pPr>
        <w:spacing w:after="60"/>
        <w:ind w:firstLine="480"/>
      </w:pPr>
      <w:r>
        <w:rPr>
          <w:rFonts w:ascii="Times New Roman" w:hAnsi="Times New Roman" w:eastAsia="宋体"/>
          <w:b w:val="0"/>
          <w:sz w:val="24"/>
        </w:rPr>
        <w:t>以本实验 n = 100 的随机数组为例，原始数据本身无序，改进版共执行 4797 次比较（小于最坏情况的 4950 次），说明确实有若干趟扫描在序列已有序时提前终止，改进生效。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5329"/>
      </w:tblGrid>
      <w:tr w14:paraId="21C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9E2F3"/>
          </w:tcPr>
          <w:p w14:paraId="1DCE1983">
            <w:pPr>
              <w:spacing w:after="20" w:line="264" w:lineRule="auto"/>
              <w:jc w:val="center"/>
            </w:pPr>
            <w:r>
              <w:rPr>
                <w:rFonts w:ascii="Times New Roman" w:hAnsi="Times New Roman" w:eastAsia="黑体"/>
                <w:b/>
                <w:sz w:val="20"/>
              </w:rPr>
              <w:t>分析项</w:t>
            </w:r>
          </w:p>
        </w:tc>
        <w:tc>
          <w:tcPr>
            <w:tcW w:w="5329" w:type="dxa"/>
            <w:shd w:val="clear" w:color="auto" w:fill="D9E2F3"/>
          </w:tcPr>
          <w:p w14:paraId="7D1DD8D9">
            <w:pPr>
              <w:spacing w:after="20" w:line="264" w:lineRule="auto"/>
              <w:jc w:val="center"/>
            </w:pPr>
            <w:r>
              <w:rPr>
                <w:rFonts w:ascii="Times New Roman" w:hAnsi="Times New Roman" w:eastAsia="黑体"/>
                <w:b/>
                <w:sz w:val="20"/>
              </w:rPr>
              <w:t>结论</w:t>
            </w:r>
          </w:p>
        </w:tc>
      </w:tr>
      <w:tr w14:paraId="0AC4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415FE93">
            <w:pPr>
              <w:spacing w:after="20" w:line="264" w:lineRule="auto"/>
              <w:jc w:val="left"/>
            </w:pPr>
            <w:r>
              <w:rPr>
                <w:rFonts w:ascii="Times New Roman" w:hAnsi="Times New Roman" w:eastAsia="宋体"/>
                <w:b w:val="0"/>
                <w:sz w:val="20"/>
              </w:rPr>
              <w:t>时间复杂度（最坏、平均）</w:t>
            </w:r>
          </w:p>
        </w:tc>
        <w:tc>
          <w:tcPr>
            <w:tcW w:w="5329" w:type="dxa"/>
          </w:tcPr>
          <w:p w14:paraId="477A0B33">
            <w:pPr>
              <w:spacing w:after="20" w:line="264" w:lineRule="auto"/>
              <w:jc w:val="left"/>
            </w:pPr>
            <w:r>
              <w:rPr>
                <w:rFonts w:ascii="Times New Roman" w:hAnsi="Times New Roman" w:eastAsia="宋体"/>
                <w:b w:val="0"/>
                <w:sz w:val="20"/>
              </w:rPr>
              <w:t>O(n</w:t>
            </w:r>
            <w:r>
              <w:rPr>
                <w:rFonts w:ascii="Times New Roman" w:hAnsi="Times New Roman" w:eastAsia="宋体"/>
                <w:b w:val="0"/>
                <w:sz w:val="20"/>
                <w:vertAlign w:val="superscript"/>
              </w:rPr>
              <w:t>2</w:t>
            </w:r>
            <w:r>
              <w:rPr>
                <w:rFonts w:ascii="Times New Roman" w:hAnsi="Times New Roman" w:eastAsia="宋体"/>
                <w:b w:val="0"/>
                <w:sz w:val="20"/>
              </w:rPr>
              <w:t>)，每趟比较次数呈等差数列，总计 n(n−1)/2 次</w:t>
            </w:r>
          </w:p>
        </w:tc>
      </w:tr>
      <w:tr w14:paraId="01E8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AFB6A47">
            <w:pPr>
              <w:spacing w:after="20" w:line="264" w:lineRule="auto"/>
              <w:jc w:val="left"/>
            </w:pPr>
            <w:r>
              <w:rPr>
                <w:rFonts w:ascii="Times New Roman" w:hAnsi="Times New Roman" w:eastAsia="宋体"/>
                <w:b w:val="0"/>
                <w:sz w:val="20"/>
              </w:rPr>
              <w:t>时间复杂度（最好）</w:t>
            </w:r>
          </w:p>
        </w:tc>
        <w:tc>
          <w:tcPr>
            <w:tcW w:w="5329" w:type="dxa"/>
          </w:tcPr>
          <w:p w14:paraId="0A9EB83B">
            <w:pPr>
              <w:spacing w:after="20" w:line="264" w:lineRule="auto"/>
              <w:jc w:val="left"/>
            </w:pPr>
            <w:r>
              <w:rPr>
                <w:rFonts w:ascii="Times New Roman" w:hAnsi="Times New Roman" w:eastAsia="宋体"/>
                <w:b w:val="0"/>
                <w:sz w:val="20"/>
              </w:rPr>
              <w:t>O(n)，原始序列已有序时，第 1 趟无交换即终止</w:t>
            </w:r>
          </w:p>
        </w:tc>
      </w:tr>
      <w:tr w14:paraId="7CA9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05F60A8">
            <w:pPr>
              <w:spacing w:after="20" w:line="264" w:lineRule="auto"/>
              <w:jc w:val="left"/>
            </w:pPr>
            <w:r>
              <w:rPr>
                <w:rFonts w:ascii="Times New Roman" w:hAnsi="Times New Roman" w:eastAsia="宋体"/>
                <w:b w:val="0"/>
                <w:sz w:val="20"/>
              </w:rPr>
              <w:t>空间复杂度</w:t>
            </w:r>
          </w:p>
        </w:tc>
        <w:tc>
          <w:tcPr>
            <w:tcW w:w="5329" w:type="dxa"/>
          </w:tcPr>
          <w:p w14:paraId="27222018">
            <w:pPr>
              <w:spacing w:after="20" w:line="264" w:lineRule="auto"/>
              <w:jc w:val="left"/>
            </w:pPr>
            <w:r>
              <w:rPr>
                <w:rFonts w:ascii="Times New Roman" w:hAnsi="Times New Roman" w:eastAsia="宋体"/>
                <w:b w:val="0"/>
                <w:sz w:val="20"/>
              </w:rPr>
              <w:t>O(1)，仅需常数个辅助变量，原地排序</w:t>
            </w:r>
          </w:p>
        </w:tc>
      </w:tr>
      <w:tr w14:paraId="7639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492CB94">
            <w:pPr>
              <w:spacing w:after="20" w:line="264" w:lineRule="auto"/>
              <w:jc w:val="left"/>
            </w:pPr>
            <w:r>
              <w:rPr>
                <w:rFonts w:ascii="Times New Roman" w:hAnsi="Times New Roman" w:eastAsia="宋体"/>
                <w:b w:val="0"/>
                <w:sz w:val="20"/>
              </w:rPr>
              <w:t>稳定性</w:t>
            </w:r>
          </w:p>
        </w:tc>
        <w:tc>
          <w:tcPr>
            <w:tcW w:w="5329" w:type="dxa"/>
          </w:tcPr>
          <w:p w14:paraId="441425E9">
            <w:pPr>
              <w:spacing w:after="20" w:line="264" w:lineRule="auto"/>
              <w:jc w:val="left"/>
            </w:pPr>
            <w:r>
              <w:rPr>
                <w:rFonts w:ascii="Times New Roman" w:hAnsi="Times New Roman" w:eastAsia="宋体"/>
                <w:b w:val="0"/>
                <w:sz w:val="20"/>
              </w:rPr>
              <w:t>稳定，仅当 a[j] &gt; a[j+1] 时才交换，相等元素相对次序不变</w:t>
            </w:r>
          </w:p>
        </w:tc>
      </w:tr>
      <w:tr w14:paraId="5BCC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5614AA5">
            <w:pPr>
              <w:spacing w:after="20" w:line="264" w:lineRule="auto"/>
              <w:jc w:val="left"/>
            </w:pPr>
            <w:r>
              <w:rPr>
                <w:rFonts w:ascii="Times New Roman" w:hAnsi="Times New Roman" w:eastAsia="宋体"/>
                <w:b w:val="0"/>
                <w:sz w:val="20"/>
              </w:rPr>
              <w:t>统计量</w:t>
            </w:r>
          </w:p>
        </w:tc>
        <w:tc>
          <w:tcPr>
            <w:tcW w:w="5329" w:type="dxa"/>
          </w:tcPr>
          <w:p w14:paraId="44B77138">
            <w:pPr>
              <w:spacing w:after="20" w:line="264" w:lineRule="auto"/>
              <w:jc w:val="left"/>
            </w:pPr>
            <w:r>
              <w:rPr>
                <w:rFonts w:ascii="Times New Roman" w:hAnsi="Times New Roman" w:eastAsia="宋体"/>
                <w:b w:val="0"/>
                <w:sz w:val="20"/>
              </w:rPr>
              <w:t>比较次数约 n^2/2；移动次数 = 3 × 交换次数</w:t>
            </w:r>
          </w:p>
        </w:tc>
      </w:tr>
    </w:tbl>
    <w:p w14:paraId="1F52521E">
      <w:pPr>
        <w:spacing w:after="80"/>
      </w:pPr>
    </w:p>
    <w:p w14:paraId="242AE18B">
      <w:pPr>
        <w:pStyle w:val="5"/>
        <w:outlineLvl w:val="2"/>
      </w:pPr>
      <w:r>
        <w:rPr>
          <w:rFonts w:ascii="Times New Roman" w:hAnsi="Times New Roman" w:eastAsia="黑体"/>
          <w:b/>
          <w:color w:val="333333"/>
          <w:sz w:val="25"/>
        </w:rPr>
        <w:t>2. 选择排序</w:t>
      </w:r>
    </w:p>
    <w:p w14:paraId="1DB3FC68">
      <w:pPr>
        <w:spacing w:after="60"/>
        <w:ind w:firstLine="480"/>
      </w:pPr>
      <w:r>
        <w:rPr>
          <w:rFonts w:ascii="Times New Roman" w:hAnsi="Times New Roman" w:eastAsia="宋体"/>
          <w:b w:val="0"/>
          <w:sz w:val="24"/>
        </w:rPr>
        <w:t>基本原理：选择排序把数组划分为“已排序区”和“未排序区”，初始时已排序区为空。每一趟从未排序区中选出最小（或最大）的元素，将其与未排序区的第一个元素交换位置，使已排序区长度增加 1。n−1 趟之后整个序列有序。</w:t>
      </w:r>
    </w:p>
    <w:p w14:paraId="451FB5BD">
      <w:pPr>
        <w:spacing w:after="60"/>
        <w:ind w:firstLine="480"/>
      </w:pPr>
      <w:r>
        <w:rPr>
          <w:rFonts w:ascii="Times New Roman" w:hAnsi="Times New Roman" w:eastAsia="宋体"/>
          <w:b w:val="0"/>
          <w:sz w:val="24"/>
        </w:rPr>
        <w:t>选择排序的显著特点是：比较次数与数据的初始排列无关，第 i 趟固定比较 n−1−i 次，总计恒为 n(n−1)/2 次；但每趟最多只发生 1 次交换，因此元素移动次数很少，仅为 O(n) 量级。这一点在本实验数据中体现得非常明显：n = 10000 时选择排序的比较次数为 49,995,000 次，移动次数却只有 29,979 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4762"/>
      </w:tblGrid>
      <w:tr w14:paraId="2919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shd w:val="clear" w:color="auto" w:fill="D9E2F3"/>
          </w:tcPr>
          <w:p w14:paraId="058E9833">
            <w:pPr>
              <w:spacing w:after="20" w:line="264" w:lineRule="auto"/>
              <w:jc w:val="center"/>
            </w:pPr>
            <w:r>
              <w:rPr>
                <w:rFonts w:ascii="Times New Roman" w:hAnsi="Times New Roman" w:eastAsia="黑体"/>
                <w:b/>
                <w:sz w:val="20"/>
              </w:rPr>
              <w:t>分析项</w:t>
            </w:r>
          </w:p>
        </w:tc>
        <w:tc>
          <w:tcPr>
            <w:tcW w:w="4762" w:type="dxa"/>
            <w:shd w:val="clear" w:color="auto" w:fill="D9E2F3"/>
          </w:tcPr>
          <w:p w14:paraId="3B14291F">
            <w:pPr>
              <w:spacing w:after="20" w:line="264" w:lineRule="auto"/>
              <w:jc w:val="center"/>
            </w:pPr>
            <w:r>
              <w:rPr>
                <w:rFonts w:ascii="Times New Roman" w:hAnsi="Times New Roman" w:eastAsia="黑体"/>
                <w:b/>
                <w:sz w:val="20"/>
              </w:rPr>
              <w:t>结论</w:t>
            </w:r>
          </w:p>
        </w:tc>
      </w:tr>
      <w:tr w14:paraId="334F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6B651BE6">
            <w:pPr>
              <w:spacing w:after="20" w:line="264" w:lineRule="auto"/>
              <w:jc w:val="left"/>
            </w:pPr>
            <w:r>
              <w:rPr>
                <w:rFonts w:ascii="Times New Roman" w:hAnsi="Times New Roman" w:eastAsia="宋体"/>
                <w:b w:val="0"/>
                <w:sz w:val="20"/>
              </w:rPr>
              <w:t>时间复杂度（最好、最坏、平均）</w:t>
            </w:r>
          </w:p>
        </w:tc>
        <w:tc>
          <w:tcPr>
            <w:tcW w:w="4762" w:type="dxa"/>
          </w:tcPr>
          <w:p w14:paraId="6119D7B6">
            <w:pPr>
              <w:spacing w:after="20" w:line="264" w:lineRule="auto"/>
              <w:jc w:val="left"/>
            </w:pPr>
            <w:r>
              <w:rPr>
                <w:rFonts w:ascii="Times New Roman" w:hAnsi="Times New Roman" w:eastAsia="宋体"/>
                <w:b w:val="0"/>
                <w:sz w:val="20"/>
              </w:rPr>
              <w:t>均为 O(n</w:t>
            </w:r>
            <w:r>
              <w:rPr>
                <w:rFonts w:ascii="Times New Roman" w:hAnsi="Times New Roman" w:eastAsia="宋体"/>
                <w:b w:val="0"/>
                <w:sz w:val="20"/>
                <w:vertAlign w:val="superscript"/>
              </w:rPr>
              <w:t>2</w:t>
            </w:r>
            <w:r>
              <w:rPr>
                <w:rFonts w:ascii="Times New Roman" w:hAnsi="Times New Roman" w:eastAsia="宋体"/>
                <w:b w:val="0"/>
                <w:sz w:val="20"/>
              </w:rPr>
              <w:t>)，比较次数恒为 n(n−1)/2</w:t>
            </w:r>
          </w:p>
        </w:tc>
      </w:tr>
      <w:tr w14:paraId="78A5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20A7CF9B">
            <w:pPr>
              <w:spacing w:after="20" w:line="264" w:lineRule="auto"/>
              <w:jc w:val="left"/>
            </w:pPr>
            <w:r>
              <w:rPr>
                <w:rFonts w:ascii="Times New Roman" w:hAnsi="Times New Roman" w:eastAsia="宋体"/>
                <w:b w:val="0"/>
                <w:sz w:val="20"/>
              </w:rPr>
              <w:t>空间复杂度</w:t>
            </w:r>
          </w:p>
        </w:tc>
        <w:tc>
          <w:tcPr>
            <w:tcW w:w="4762" w:type="dxa"/>
          </w:tcPr>
          <w:p w14:paraId="5CA40279">
            <w:pPr>
              <w:spacing w:after="20" w:line="264" w:lineRule="auto"/>
              <w:jc w:val="left"/>
            </w:pPr>
            <w:r>
              <w:rPr>
                <w:rFonts w:ascii="Times New Roman" w:hAnsi="Times New Roman" w:eastAsia="宋体"/>
                <w:b w:val="0"/>
                <w:sz w:val="20"/>
              </w:rPr>
              <w:t>O(1)，原地排序</w:t>
            </w:r>
          </w:p>
        </w:tc>
      </w:tr>
      <w:tr w14:paraId="5AFD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64315E43">
            <w:pPr>
              <w:spacing w:after="20" w:line="264" w:lineRule="auto"/>
              <w:jc w:val="left"/>
            </w:pPr>
            <w:r>
              <w:rPr>
                <w:rFonts w:ascii="Times New Roman" w:hAnsi="Times New Roman" w:eastAsia="宋体"/>
                <w:b w:val="0"/>
                <w:sz w:val="20"/>
              </w:rPr>
              <w:t>稳定性</w:t>
            </w:r>
          </w:p>
        </w:tc>
        <w:tc>
          <w:tcPr>
            <w:tcW w:w="4762" w:type="dxa"/>
          </w:tcPr>
          <w:p w14:paraId="0BC21C5E">
            <w:pPr>
              <w:spacing w:after="20" w:line="264" w:lineRule="auto"/>
              <w:jc w:val="left"/>
            </w:pPr>
            <w:r>
              <w:rPr>
                <w:rFonts w:ascii="Times New Roman" w:hAnsi="Times New Roman" w:eastAsia="宋体"/>
                <w:b w:val="0"/>
                <w:sz w:val="20"/>
              </w:rPr>
              <w:t>不稳定，交换可能破坏相等元素的相对次序</w:t>
            </w:r>
          </w:p>
        </w:tc>
      </w:tr>
      <w:tr w14:paraId="061D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26400951">
            <w:pPr>
              <w:spacing w:after="20" w:line="264" w:lineRule="auto"/>
              <w:jc w:val="left"/>
            </w:pPr>
            <w:r>
              <w:rPr>
                <w:rFonts w:ascii="Times New Roman" w:hAnsi="Times New Roman" w:eastAsia="宋体"/>
                <w:b w:val="0"/>
                <w:sz w:val="20"/>
              </w:rPr>
              <w:t>统计量特点</w:t>
            </w:r>
          </w:p>
        </w:tc>
        <w:tc>
          <w:tcPr>
            <w:tcW w:w="4762" w:type="dxa"/>
          </w:tcPr>
          <w:p w14:paraId="0F25FAF1">
            <w:pPr>
              <w:spacing w:after="20" w:line="264" w:lineRule="auto"/>
              <w:jc w:val="left"/>
            </w:pPr>
            <w:r>
              <w:rPr>
                <w:rFonts w:ascii="Times New Roman" w:hAnsi="Times New Roman" w:eastAsia="宋体"/>
                <w:b w:val="0"/>
                <w:sz w:val="20"/>
              </w:rPr>
              <w:t>比较次数固定；移动次数 = 3 × 交换次数，仅为 O(n)</w:t>
            </w:r>
          </w:p>
        </w:tc>
      </w:tr>
    </w:tbl>
    <w:p w14:paraId="4EA9F8D0">
      <w:pPr>
        <w:spacing w:after="80"/>
      </w:pPr>
    </w:p>
    <w:p w14:paraId="6A49EB80">
      <w:pPr>
        <w:pStyle w:val="5"/>
        <w:outlineLvl w:val="2"/>
      </w:pPr>
      <w:r>
        <w:rPr>
          <w:rFonts w:ascii="Times New Roman" w:hAnsi="Times New Roman" w:eastAsia="黑体"/>
          <w:b/>
          <w:color w:val="333333"/>
          <w:sz w:val="25"/>
        </w:rPr>
        <w:t>3. 归并排序</w:t>
      </w:r>
    </w:p>
    <w:p w14:paraId="4943D53B">
      <w:pPr>
        <w:spacing w:after="60"/>
        <w:ind w:firstLine="480"/>
      </w:pPr>
      <w:r>
        <w:rPr>
          <w:rFonts w:ascii="Times New Roman" w:hAnsi="Times New Roman" w:eastAsia="宋体"/>
          <w:b w:val="0"/>
          <w:sz w:val="24"/>
        </w:rPr>
        <w:t>基本原理：归并排序是分治法的典型应用，其执行过程可概括为“分解—合并”两个阶段。</w:t>
      </w:r>
    </w:p>
    <w:p w14:paraId="1F16C572">
      <w:pPr>
        <w:spacing w:after="60"/>
        <w:ind w:firstLine="480"/>
      </w:pPr>
      <w:r>
        <w:rPr>
          <w:rFonts w:ascii="Times New Roman" w:hAnsi="Times New Roman" w:eastAsia="宋体"/>
          <w:b w:val="0"/>
          <w:sz w:val="24"/>
        </w:rPr>
        <w:t>分解：把待排序区间从中间一分为二（取 mid = left + (right−left)/2），对左右两个子区间分别递归地排序；当子区间只剩 1 个元素时天然有序，递归结束。</w:t>
      </w:r>
    </w:p>
    <w:p w14:paraId="0A252F1D">
      <w:pPr>
        <w:spacing w:after="60"/>
        <w:ind w:firstLine="480"/>
      </w:pPr>
      <w:r>
        <w:rPr>
          <w:rFonts w:ascii="Times New Roman" w:hAnsi="Times New Roman" w:eastAsia="宋体"/>
          <w:b w:val="0"/>
          <w:sz w:val="24"/>
        </w:rPr>
        <w:t>合并：把两个已经有序的子数组 a[left..mid] 与 a[mid+1..right] 合并为一个有序数组。做法是设置两个游标分别指向两段的起始位置，每次比较两个游标所指元素，把较小者放入临时数组，游标后移；当某一段取完后，把另一段剩余元素依次搬入临时数组；最后把临时数组的结果整体写回原数组对应区间。排序过程中若取 a[i] &lt;= a[j] 则优先取左段元素，从而保证算法的稳定性。</w:t>
      </w:r>
    </w:p>
    <w:p w14:paraId="7691F6BC">
      <w:pPr>
        <w:spacing w:after="60"/>
        <w:ind w:firstLine="480"/>
      </w:pPr>
      <w:r>
        <w:rPr>
          <w:rFonts w:ascii="Times New Roman" w:hAnsi="Times New Roman" w:eastAsia="宋体"/>
          <w:b w:val="0"/>
          <w:sz w:val="24"/>
        </w:rPr>
        <w:t>复杂度分析：分解过程把区间二分，共 log₂n 层；每层的合并操作需要遍历该层全部 n 个元素，代价为 O(n)。因此无论数据初始排列如何，总时间复杂度恒为 O(n log n)，这是归并排序相对两种蛮力排序的根本优势。代价是需要一个与原数组等长的辅助数组，空间复杂度为 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4762"/>
      </w:tblGrid>
      <w:tr w14:paraId="6B32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shd w:val="clear" w:color="auto" w:fill="D9E2F3"/>
          </w:tcPr>
          <w:p w14:paraId="0987BC68">
            <w:pPr>
              <w:spacing w:after="20" w:line="264" w:lineRule="auto"/>
              <w:jc w:val="center"/>
            </w:pPr>
            <w:r>
              <w:rPr>
                <w:rFonts w:ascii="Times New Roman" w:hAnsi="Times New Roman" w:eastAsia="黑体"/>
                <w:b/>
                <w:sz w:val="20"/>
              </w:rPr>
              <w:t>分析项</w:t>
            </w:r>
          </w:p>
        </w:tc>
        <w:tc>
          <w:tcPr>
            <w:tcW w:w="4762" w:type="dxa"/>
            <w:shd w:val="clear" w:color="auto" w:fill="D9E2F3"/>
          </w:tcPr>
          <w:p w14:paraId="653FF538">
            <w:pPr>
              <w:spacing w:after="20" w:line="264" w:lineRule="auto"/>
              <w:jc w:val="center"/>
            </w:pPr>
            <w:r>
              <w:rPr>
                <w:rFonts w:ascii="Times New Roman" w:hAnsi="Times New Roman" w:eastAsia="黑体"/>
                <w:b/>
                <w:sz w:val="20"/>
              </w:rPr>
              <w:t>结论</w:t>
            </w:r>
          </w:p>
        </w:tc>
      </w:tr>
      <w:tr w14:paraId="4125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17805EFF">
            <w:pPr>
              <w:spacing w:after="20" w:line="264" w:lineRule="auto"/>
              <w:jc w:val="left"/>
            </w:pPr>
            <w:r>
              <w:rPr>
                <w:rFonts w:ascii="Times New Roman" w:hAnsi="Times New Roman" w:eastAsia="宋体"/>
                <w:b w:val="0"/>
                <w:sz w:val="20"/>
              </w:rPr>
              <w:t>时间复杂度（最好、最坏、平均）</w:t>
            </w:r>
          </w:p>
        </w:tc>
        <w:tc>
          <w:tcPr>
            <w:tcW w:w="4762" w:type="dxa"/>
          </w:tcPr>
          <w:p w14:paraId="51BB0AB8">
            <w:pPr>
              <w:spacing w:after="20" w:line="264" w:lineRule="auto"/>
              <w:jc w:val="left"/>
            </w:pPr>
            <w:r>
              <w:rPr>
                <w:rFonts w:ascii="Times New Roman" w:hAnsi="Times New Roman" w:eastAsia="宋体"/>
                <w:b w:val="0"/>
                <w:sz w:val="20"/>
              </w:rPr>
              <w:t>均为 O(n log n)，与数据初始排列无关</w:t>
            </w:r>
          </w:p>
        </w:tc>
      </w:tr>
      <w:tr w14:paraId="0B94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02297145">
            <w:pPr>
              <w:spacing w:after="20" w:line="264" w:lineRule="auto"/>
              <w:jc w:val="left"/>
            </w:pPr>
            <w:r>
              <w:rPr>
                <w:rFonts w:ascii="Times New Roman" w:hAnsi="Times New Roman" w:eastAsia="宋体"/>
                <w:b w:val="0"/>
                <w:sz w:val="20"/>
              </w:rPr>
              <w:t>空间复杂度</w:t>
            </w:r>
          </w:p>
        </w:tc>
        <w:tc>
          <w:tcPr>
            <w:tcW w:w="4762" w:type="dxa"/>
          </w:tcPr>
          <w:p w14:paraId="2A8F2F27">
            <w:pPr>
              <w:spacing w:after="20" w:line="264" w:lineRule="auto"/>
              <w:jc w:val="left"/>
            </w:pPr>
            <w:r>
              <w:rPr>
                <w:rFonts w:ascii="Times New Roman" w:hAnsi="Times New Roman" w:eastAsia="宋体"/>
                <w:b w:val="0"/>
                <w:sz w:val="20"/>
              </w:rPr>
              <w:t>O(n)，需要等长辅助数组存放合并结果</w:t>
            </w:r>
          </w:p>
        </w:tc>
      </w:tr>
      <w:tr w14:paraId="4673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2533E5E0">
            <w:pPr>
              <w:spacing w:after="20" w:line="264" w:lineRule="auto"/>
              <w:jc w:val="left"/>
            </w:pPr>
            <w:r>
              <w:rPr>
                <w:rFonts w:ascii="Times New Roman" w:hAnsi="Times New Roman" w:eastAsia="宋体"/>
                <w:b w:val="0"/>
                <w:sz w:val="20"/>
              </w:rPr>
              <w:t>稳定性</w:t>
            </w:r>
          </w:p>
        </w:tc>
        <w:tc>
          <w:tcPr>
            <w:tcW w:w="4762" w:type="dxa"/>
          </w:tcPr>
          <w:p w14:paraId="763C1516">
            <w:pPr>
              <w:spacing w:after="20" w:line="264" w:lineRule="auto"/>
              <w:jc w:val="left"/>
            </w:pPr>
            <w:r>
              <w:rPr>
                <w:rFonts w:ascii="Times New Roman" w:hAnsi="Times New Roman" w:eastAsia="宋体"/>
                <w:b w:val="0"/>
                <w:sz w:val="20"/>
              </w:rPr>
              <w:t>稳定，合并时取 a[i] &lt;= a[j] 保证相等元素先后次序不变</w:t>
            </w:r>
          </w:p>
        </w:tc>
      </w:tr>
      <w:tr w14:paraId="0401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2CBC9B15">
            <w:pPr>
              <w:spacing w:after="20" w:line="264" w:lineRule="auto"/>
              <w:jc w:val="left"/>
            </w:pPr>
            <w:r>
              <w:rPr>
                <w:rFonts w:ascii="Times New Roman" w:hAnsi="Times New Roman" w:eastAsia="宋体"/>
                <w:b w:val="0"/>
                <w:sz w:val="20"/>
              </w:rPr>
              <w:t>统计量</w:t>
            </w:r>
          </w:p>
        </w:tc>
        <w:tc>
          <w:tcPr>
            <w:tcW w:w="4762" w:type="dxa"/>
          </w:tcPr>
          <w:p w14:paraId="624AC023">
            <w:pPr>
              <w:spacing w:after="20" w:line="264" w:lineRule="auto"/>
              <w:jc w:val="left"/>
            </w:pPr>
            <w:r>
              <w:rPr>
                <w:rFonts w:ascii="Times New Roman" w:hAnsi="Times New Roman" w:eastAsia="宋体"/>
                <w:b w:val="0"/>
                <w:sz w:val="20"/>
              </w:rPr>
              <w:t>比较次数约 n·log₂n；移动次数 ≈ 2n·log₂n（含写回原数组）</w:t>
            </w:r>
          </w:p>
        </w:tc>
      </w:tr>
    </w:tbl>
    <w:p w14:paraId="0C49172F">
      <w:pPr>
        <w:spacing w:after="80"/>
      </w:pPr>
    </w:p>
    <w:p w14:paraId="60D631DA">
      <w:pPr>
        <w:pStyle w:val="4"/>
        <w:outlineLvl w:val="1"/>
      </w:pPr>
      <w:r>
        <w:rPr>
          <w:rFonts w:ascii="Times New Roman" w:hAnsi="Times New Roman" w:eastAsia="黑体"/>
          <w:b/>
          <w:color w:val="1F3A5F"/>
          <w:sz w:val="28"/>
        </w:rPr>
        <w:t>四、C++ 代码实现</w:t>
      </w:r>
    </w:p>
    <w:p w14:paraId="402B26AB">
      <w:pPr>
        <w:spacing w:after="60"/>
        <w:ind w:firstLine="480"/>
      </w:pPr>
      <w:r>
        <w:rPr>
          <w:rFonts w:ascii="Times New Roman" w:hAnsi="Times New Roman" w:eastAsia="宋体"/>
          <w:b w:val="0"/>
          <w:sz w:val="24"/>
        </w:rPr>
        <w:t>完整源代码如下，使用 C++ 标准（C++17）编写，未调用任何标准库排序函数。关于“移动次数”的统计口径统一规定为：每一次对数组位置的写操作记 1 次移动，即赋值语句记 1 次，一次交换记 3 次；归并排序中把辅助数组元素写回原数组的复制同样计入移动次数，三种算法口径一致，因而具有可比性。</w:t>
      </w:r>
    </w:p>
    <w:p w14:paraId="5D5AFDC4">
      <w:pPr>
        <w:spacing w:before="0" w:after="0" w:line="240" w:lineRule="auto"/>
        <w:ind w:left="280"/>
      </w:pPr>
      <w:r>
        <w:rPr>
          <w:rFonts w:ascii="Consolas" w:hAnsi="Consolas" w:eastAsia="宋体"/>
          <w:sz w:val="19"/>
        </w:rPr>
        <w:t>/*==============================================================================</w:t>
      </w:r>
    </w:p>
    <w:p w14:paraId="7A656026">
      <w:pPr>
        <w:spacing w:before="0" w:after="0" w:line="240" w:lineRule="auto"/>
        <w:ind w:left="280"/>
      </w:pPr>
      <w:r>
        <w:rPr>
          <w:rFonts w:ascii="Consolas" w:hAnsi="Consolas" w:eastAsia="宋体"/>
          <w:sz w:val="19"/>
        </w:rPr>
        <w:t xml:space="preserve"> * 实验一  冒泡排序、选择排序、归并排序的设计与性能分析</w:t>
      </w:r>
    </w:p>
    <w:p w14:paraId="2B18A91B">
      <w:pPr>
        <w:spacing w:before="0" w:after="0" w:line="240" w:lineRule="auto"/>
        <w:ind w:left="280"/>
      </w:pPr>
      <w:r>
        <w:rPr>
          <w:rFonts w:ascii="Consolas" w:hAnsi="Consolas" w:eastAsia="宋体"/>
          <w:sz w:val="19"/>
        </w:rPr>
        <w:t xml:space="preserve"> *------------------------------------------------------------------------------</w:t>
      </w:r>
    </w:p>
    <w:p w14:paraId="23AE31CD">
      <w:pPr>
        <w:spacing w:before="0" w:after="0" w:line="240" w:lineRule="auto"/>
        <w:ind w:left="280"/>
      </w:pPr>
      <w:r>
        <w:rPr>
          <w:rFonts w:ascii="Consolas" w:hAnsi="Consolas" w:eastAsia="宋体"/>
          <w:sz w:val="19"/>
        </w:rPr>
        <w:t xml:space="preserve"> * 编译环境 : g++ (TDM64 MinGW-w64) 10.3.0  -std=c++17 -O2</w:t>
      </w:r>
    </w:p>
    <w:p w14:paraId="6AB444B1">
      <w:pPr>
        <w:spacing w:before="0" w:after="0" w:line="240" w:lineRule="auto"/>
        <w:ind w:left="280"/>
      </w:pPr>
      <w:r>
        <w:rPr>
          <w:rFonts w:ascii="Consolas" w:hAnsi="Consolas" w:eastAsia="宋体"/>
          <w:sz w:val="19"/>
        </w:rPr>
        <w:t xml:space="preserve"> * 编程要求 : 使用 C/C++ 实现，禁止使用标准库（std::sort / qsort）中的排序函数</w:t>
      </w:r>
    </w:p>
    <w:p w14:paraId="4BCF7648">
      <w:pPr>
        <w:spacing w:before="0" w:after="0" w:line="240" w:lineRule="auto"/>
        <w:ind w:left="280"/>
      </w:pPr>
      <w:r>
        <w:rPr>
          <w:rFonts w:ascii="Consolas" w:hAnsi="Consolas" w:eastAsia="宋体"/>
          <w:sz w:val="19"/>
        </w:rPr>
        <w:t xml:space="preserve"> * 统计指标 : 比较次数、元素移动次数、执行时间（chrono，微秒级）</w:t>
      </w:r>
    </w:p>
    <w:p w14:paraId="087EFC07">
      <w:pPr>
        <w:spacing w:before="0" w:after="0" w:line="240" w:lineRule="auto"/>
        <w:ind w:left="280"/>
      </w:pPr>
      <w:r>
        <w:rPr>
          <w:rFonts w:ascii="Consolas" w:hAnsi="Consolas" w:eastAsia="宋体"/>
          <w:sz w:val="19"/>
        </w:rPr>
        <w:t xml:space="preserve"> *------------------------------------------------------------------------------</w:t>
      </w:r>
    </w:p>
    <w:p w14:paraId="1BC73F7D">
      <w:pPr>
        <w:spacing w:before="0" w:after="0" w:line="240" w:lineRule="auto"/>
        <w:ind w:left="280"/>
      </w:pPr>
      <w:r>
        <w:rPr>
          <w:rFonts w:ascii="Consolas" w:hAnsi="Consolas" w:eastAsia="宋体"/>
          <w:sz w:val="19"/>
        </w:rPr>
        <w:t xml:space="preserve"> * 关于"移动次数"的口径说明（本实验采用的口径）：</w:t>
      </w:r>
    </w:p>
    <w:p w14:paraId="4A9D23AF">
      <w:pPr>
        <w:spacing w:before="0" w:after="0" w:line="240" w:lineRule="auto"/>
        <w:ind w:left="280"/>
      </w:pPr>
      <w:r>
        <w:rPr>
          <w:rFonts w:ascii="Consolas" w:hAnsi="Consolas" w:eastAsia="宋体"/>
          <w:sz w:val="19"/>
        </w:rPr>
        <w:t xml:space="preserve"> *   每一次对数组位置的写操作记 1 次移动，即</w:t>
      </w:r>
    </w:p>
    <w:p w14:paraId="11A637D4">
      <w:pPr>
        <w:spacing w:before="0" w:after="0" w:line="240" w:lineRule="auto"/>
        <w:ind w:left="280"/>
      </w:pPr>
      <w:r>
        <w:rPr>
          <w:rFonts w:ascii="Consolas" w:hAnsi="Consolas" w:eastAsia="宋体"/>
          <w:sz w:val="19"/>
        </w:rPr>
        <w:t xml:space="preserve"> *     · 赋值        a[i] = x;           记 1 次</w:t>
      </w:r>
    </w:p>
    <w:p w14:paraId="01495DEE">
      <w:pPr>
        <w:spacing w:before="0" w:after="0" w:line="240" w:lineRule="auto"/>
        <w:ind w:left="280"/>
      </w:pPr>
      <w:r>
        <w:rPr>
          <w:rFonts w:ascii="Consolas" w:hAnsi="Consolas" w:eastAsia="宋体"/>
          <w:sz w:val="19"/>
        </w:rPr>
        <w:t xml:space="preserve"> *     · 一次交换    temp=a[i]; a[i]=a[j]; a[j]=temp;   记 3 次</w:t>
      </w:r>
    </w:p>
    <w:p w14:paraId="2E4ED421">
      <w:pPr>
        <w:spacing w:before="0" w:after="0" w:line="240" w:lineRule="auto"/>
        <w:ind w:left="280"/>
      </w:pPr>
      <w:r>
        <w:rPr>
          <w:rFonts w:ascii="Consolas" w:hAnsi="Consolas" w:eastAsia="宋体"/>
          <w:sz w:val="19"/>
        </w:rPr>
        <w:t xml:space="preserve"> *   归并排序中，把辅助数组元素写回原数组的复制操作同样计入移动次数。</w:t>
      </w:r>
    </w:p>
    <w:p w14:paraId="77C601B5">
      <w:pPr>
        <w:spacing w:before="0" w:after="0" w:line="240" w:lineRule="auto"/>
        <w:ind w:left="280"/>
      </w:pPr>
      <w:r>
        <w:rPr>
          <w:rFonts w:ascii="Consolas" w:hAnsi="Consolas" w:eastAsia="宋体"/>
          <w:sz w:val="19"/>
        </w:rPr>
        <w:t xml:space="preserve"> *   三种算法采用同一口径，因此比较结果具有可比性。</w:t>
      </w:r>
    </w:p>
    <w:p w14:paraId="240EE04D">
      <w:pPr>
        <w:spacing w:before="0" w:after="0" w:line="240" w:lineRule="auto"/>
        <w:ind w:left="280"/>
      </w:pPr>
      <w:r>
        <w:rPr>
          <w:rFonts w:ascii="Consolas" w:hAnsi="Consolas" w:eastAsia="宋体"/>
          <w:sz w:val="19"/>
        </w:rPr>
        <w:t xml:space="preserve"> *============================================================================*/</w:t>
      </w:r>
    </w:p>
    <w:p w14:paraId="7C4B221A">
      <w:pPr>
        <w:spacing w:before="0" w:after="0" w:line="240" w:lineRule="auto"/>
        <w:ind w:left="280"/>
      </w:pPr>
      <w:r>
        <w:rPr>
          <w:rFonts w:ascii="Consolas" w:hAnsi="Consolas" w:eastAsia="宋体"/>
          <w:sz w:val="19"/>
        </w:rPr>
        <w:t xml:space="preserve"> </w:t>
      </w:r>
    </w:p>
    <w:p w14:paraId="0AD887AD">
      <w:pPr>
        <w:spacing w:before="0" w:after="0" w:line="240" w:lineRule="auto"/>
        <w:ind w:left="280"/>
      </w:pPr>
      <w:r>
        <w:rPr>
          <w:rFonts w:ascii="Consolas" w:hAnsi="Consolas" w:eastAsia="宋体"/>
          <w:sz w:val="19"/>
        </w:rPr>
        <w:t>#include &lt;cstdio&gt;</w:t>
      </w:r>
    </w:p>
    <w:p w14:paraId="0087E0B9">
      <w:pPr>
        <w:spacing w:before="0" w:after="0" w:line="240" w:lineRule="auto"/>
        <w:ind w:left="280"/>
      </w:pPr>
      <w:r>
        <w:rPr>
          <w:rFonts w:ascii="Consolas" w:hAnsi="Consolas" w:eastAsia="宋体"/>
          <w:sz w:val="19"/>
        </w:rPr>
        <w:t>#include &lt;cstdlib&gt;</w:t>
      </w:r>
    </w:p>
    <w:p w14:paraId="16203776">
      <w:pPr>
        <w:spacing w:before="0" w:after="0" w:line="240" w:lineRule="auto"/>
        <w:ind w:left="280"/>
      </w:pPr>
      <w:r>
        <w:rPr>
          <w:rFonts w:ascii="Consolas" w:hAnsi="Consolas" w:eastAsia="宋体"/>
          <w:sz w:val="19"/>
        </w:rPr>
        <w:t>#include &lt;ctime&gt;</w:t>
      </w:r>
    </w:p>
    <w:p w14:paraId="1BBE379B">
      <w:pPr>
        <w:spacing w:before="0" w:after="0" w:line="240" w:lineRule="auto"/>
        <w:ind w:left="280"/>
      </w:pPr>
      <w:r>
        <w:rPr>
          <w:rFonts w:ascii="Consolas" w:hAnsi="Consolas" w:eastAsia="宋体"/>
          <w:sz w:val="19"/>
        </w:rPr>
        <w:t>#include &lt;chrono&gt;</w:t>
      </w:r>
    </w:p>
    <w:p w14:paraId="53E5EBDB">
      <w:pPr>
        <w:spacing w:before="0" w:after="0" w:line="240" w:lineRule="auto"/>
        <w:ind w:left="280"/>
      </w:pPr>
      <w:r>
        <w:rPr>
          <w:rFonts w:ascii="Consolas" w:hAnsi="Consolas" w:eastAsia="宋体"/>
          <w:sz w:val="19"/>
        </w:rPr>
        <w:t>#ifdef _WIN32</w:t>
      </w:r>
    </w:p>
    <w:p w14:paraId="2521A9FD">
      <w:pPr>
        <w:spacing w:before="0" w:after="0" w:line="240" w:lineRule="auto"/>
        <w:ind w:left="280"/>
      </w:pPr>
      <w:r>
        <w:rPr>
          <w:rFonts w:ascii="Consolas" w:hAnsi="Consolas" w:eastAsia="宋体"/>
          <w:sz w:val="19"/>
        </w:rPr>
        <w:t>#include &lt;windows.h&gt;</w:t>
      </w:r>
    </w:p>
    <w:p w14:paraId="7EB9F610">
      <w:pPr>
        <w:spacing w:before="0" w:after="0" w:line="240" w:lineRule="auto"/>
        <w:ind w:left="280"/>
      </w:pPr>
      <w:r>
        <w:rPr>
          <w:rFonts w:ascii="Consolas" w:hAnsi="Consolas" w:eastAsia="宋体"/>
          <w:sz w:val="19"/>
        </w:rPr>
        <w:t>#endif</w:t>
      </w:r>
    </w:p>
    <w:p w14:paraId="324B92B9">
      <w:pPr>
        <w:spacing w:before="0" w:after="0" w:line="240" w:lineRule="auto"/>
        <w:ind w:left="280"/>
      </w:pPr>
      <w:r>
        <w:rPr>
          <w:rFonts w:ascii="Consolas" w:hAnsi="Consolas" w:eastAsia="宋体"/>
          <w:sz w:val="19"/>
        </w:rPr>
        <w:t xml:space="preserve"> </w:t>
      </w:r>
    </w:p>
    <w:p w14:paraId="2C01085C">
      <w:pPr>
        <w:spacing w:before="0" w:after="0" w:line="240" w:lineRule="auto"/>
        <w:ind w:left="280"/>
      </w:pPr>
      <w:r>
        <w:rPr>
          <w:rFonts w:ascii="Consolas" w:hAnsi="Consolas" w:eastAsia="宋体"/>
          <w:sz w:val="19"/>
        </w:rPr>
        <w:t>using namespace std;</w:t>
      </w:r>
    </w:p>
    <w:p w14:paraId="660092C4">
      <w:pPr>
        <w:spacing w:before="0" w:after="0" w:line="240" w:lineRule="auto"/>
        <w:ind w:left="280"/>
      </w:pPr>
      <w:r>
        <w:rPr>
          <w:rFonts w:ascii="Consolas" w:hAnsi="Consolas" w:eastAsia="宋体"/>
          <w:sz w:val="19"/>
        </w:rPr>
        <w:t xml:space="preserve"> </w:t>
      </w:r>
    </w:p>
    <w:p w14:paraId="0B811A60">
      <w:pPr>
        <w:spacing w:before="0" w:after="0" w:line="240" w:lineRule="auto"/>
        <w:ind w:left="280"/>
      </w:pPr>
      <w:r>
        <w:rPr>
          <w:rFonts w:ascii="Consolas" w:hAnsi="Consolas" w:eastAsia="宋体"/>
          <w:sz w:val="19"/>
        </w:rPr>
        <w:t>const int MAXN = 10000;          // 最大数据规模</w:t>
      </w:r>
    </w:p>
    <w:p w14:paraId="29198F12">
      <w:pPr>
        <w:spacing w:before="0" w:after="0" w:line="240" w:lineRule="auto"/>
        <w:ind w:left="280"/>
      </w:pPr>
      <w:r>
        <w:rPr>
          <w:rFonts w:ascii="Consolas" w:hAnsi="Consolas" w:eastAsia="宋体"/>
          <w:sz w:val="19"/>
        </w:rPr>
        <w:t>int  buf[MAXN];                  // 归并排序使用的辅助数组（模块4使用）</w:t>
      </w:r>
    </w:p>
    <w:p w14:paraId="3EBCF795">
      <w:pPr>
        <w:spacing w:before="0" w:after="0" w:line="240" w:lineRule="auto"/>
        <w:ind w:left="280"/>
      </w:pPr>
      <w:r>
        <w:rPr>
          <w:rFonts w:ascii="Consolas" w:hAnsi="Consolas" w:eastAsia="宋体"/>
          <w:sz w:val="19"/>
        </w:rPr>
        <w:t xml:space="preserve"> </w:t>
      </w:r>
    </w:p>
    <w:p w14:paraId="78C53CB7">
      <w:pPr>
        <w:spacing w:before="0" w:after="0" w:line="240" w:lineRule="auto"/>
        <w:ind w:left="280"/>
      </w:pPr>
      <w:r>
        <w:rPr>
          <w:rFonts w:ascii="Consolas" w:hAnsi="Consolas" w:eastAsia="宋体"/>
          <w:sz w:val="19"/>
        </w:rPr>
        <w:t>/* 三个排序函数的声明，供后面的计时函数调用 */</w:t>
      </w:r>
    </w:p>
    <w:p w14:paraId="1AEF8958">
      <w:pPr>
        <w:spacing w:before="0" w:after="0" w:line="240" w:lineRule="auto"/>
        <w:ind w:left="280"/>
      </w:pPr>
      <w:r>
        <w:rPr>
          <w:rFonts w:ascii="Consolas" w:hAnsi="Consolas" w:eastAsia="宋体"/>
          <w:sz w:val="19"/>
        </w:rPr>
        <w:t>void bubbleSort(int a[], int n, long long &amp;cmp, long long &amp;moves);</w:t>
      </w:r>
    </w:p>
    <w:p w14:paraId="11A82A28">
      <w:pPr>
        <w:spacing w:before="0" w:after="0" w:line="240" w:lineRule="auto"/>
        <w:ind w:left="280"/>
      </w:pPr>
      <w:r>
        <w:rPr>
          <w:rFonts w:ascii="Consolas" w:hAnsi="Consolas" w:eastAsia="宋体"/>
          <w:sz w:val="19"/>
        </w:rPr>
        <w:t>void selectionSort(int a[], int n, long long &amp;cmp, long long &amp;moves);</w:t>
      </w:r>
    </w:p>
    <w:p w14:paraId="2637594B">
      <w:pPr>
        <w:spacing w:before="0" w:after="0" w:line="240" w:lineRule="auto"/>
        <w:ind w:left="280"/>
      </w:pPr>
      <w:r>
        <w:rPr>
          <w:rFonts w:ascii="Consolas" w:hAnsi="Consolas" w:eastAsia="宋体"/>
          <w:sz w:val="19"/>
        </w:rPr>
        <w:t>void mergeSort(int a[], int n, long long &amp;cmp, long long &amp;moves);</w:t>
      </w:r>
    </w:p>
    <w:p w14:paraId="75204D14">
      <w:pPr>
        <w:spacing w:before="0" w:after="0" w:line="240" w:lineRule="auto"/>
        <w:ind w:left="280"/>
      </w:pPr>
      <w:r>
        <w:rPr>
          <w:rFonts w:ascii="Consolas" w:hAnsi="Consolas" w:eastAsia="宋体"/>
          <w:sz w:val="19"/>
        </w:rPr>
        <w:t xml:space="preserve"> </w:t>
      </w:r>
    </w:p>
    <w:p w14:paraId="6600F2CE">
      <w:pPr>
        <w:spacing w:before="0" w:after="0" w:line="240" w:lineRule="auto"/>
        <w:ind w:left="280"/>
      </w:pPr>
      <w:r>
        <w:rPr>
          <w:rFonts w:ascii="Consolas" w:hAnsi="Consolas" w:eastAsia="宋体"/>
          <w:sz w:val="19"/>
        </w:rPr>
        <w:t>/*==============================================================================</w:t>
      </w:r>
    </w:p>
    <w:p w14:paraId="47455BEA">
      <w:pPr>
        <w:spacing w:before="0" w:after="0" w:line="240" w:lineRule="auto"/>
        <w:ind w:left="280"/>
      </w:pPr>
      <w:r>
        <w:rPr>
          <w:rFonts w:ascii="Consolas" w:hAnsi="Consolas" w:eastAsia="宋体"/>
          <w:sz w:val="19"/>
        </w:rPr>
        <w:t xml:space="preserve"> * 模块1：随机数组生成</w:t>
      </w:r>
    </w:p>
    <w:p w14:paraId="235CA719">
      <w:pPr>
        <w:spacing w:before="0" w:after="0" w:line="240" w:lineRule="auto"/>
        <w:ind w:left="280"/>
      </w:pPr>
      <w:r>
        <w:rPr>
          <w:rFonts w:ascii="Consolas" w:hAnsi="Consolas" w:eastAsia="宋体"/>
          <w:sz w:val="19"/>
        </w:rPr>
        <w:t xml:space="preserve"> *------------------------------------------------------------------------------</w:t>
      </w:r>
    </w:p>
    <w:p w14:paraId="73879F76">
      <w:pPr>
        <w:spacing w:before="0" w:after="0" w:line="240" w:lineRule="auto"/>
        <w:ind w:left="280"/>
      </w:pPr>
      <w:r>
        <w:rPr>
          <w:rFonts w:ascii="Consolas" w:hAnsi="Consolas" w:eastAsia="宋体"/>
          <w:sz w:val="19"/>
        </w:rPr>
        <w:t xml:space="preserve"> * 说明：使用 C 语言标准随机数函数 srand() / rand() 生成 [1, 100000] 的随机整数。</w:t>
      </w:r>
    </w:p>
    <w:p w14:paraId="0FD48A08">
      <w:pPr>
        <w:spacing w:before="0" w:after="0" w:line="240" w:lineRule="auto"/>
        <w:ind w:left="280"/>
      </w:pPr>
      <w:r>
        <w:rPr>
          <w:rFonts w:ascii="Consolas" w:hAnsi="Consolas" w:eastAsia="宋体"/>
          <w:sz w:val="19"/>
        </w:rPr>
        <w:t xml:space="preserve"> *       rand() 返回 0 ~ RAND_MAX 的伪随机整数，用</w:t>
      </w:r>
    </w:p>
    <w:p w14:paraId="3955D41B">
      <w:pPr>
        <w:spacing w:before="0" w:after="0" w:line="240" w:lineRule="auto"/>
        <w:ind w:left="280"/>
      </w:pPr>
      <w:r>
        <w:rPr>
          <w:rFonts w:ascii="Consolas" w:hAnsi="Consolas" w:eastAsia="宋体"/>
          <w:sz w:val="19"/>
        </w:rPr>
        <w:t xml:space="preserve"> *           rand() % 100000 + 1</w:t>
      </w:r>
    </w:p>
    <w:p w14:paraId="5007595C">
      <w:pPr>
        <w:spacing w:before="0" w:after="0" w:line="240" w:lineRule="auto"/>
        <w:ind w:left="280"/>
      </w:pPr>
      <w:r>
        <w:rPr>
          <w:rFonts w:ascii="Consolas" w:hAnsi="Consolas" w:eastAsia="宋体"/>
          <w:sz w:val="19"/>
        </w:rPr>
        <w:t xml:space="preserve"> *       即可映射到区间 [1, 100000] 上。</w:t>
      </w:r>
    </w:p>
    <w:p w14:paraId="39AE83EF">
      <w:pPr>
        <w:spacing w:before="0" w:after="0" w:line="240" w:lineRule="auto"/>
        <w:ind w:left="280"/>
      </w:pPr>
      <w:r>
        <w:rPr>
          <w:rFonts w:ascii="Consolas" w:hAnsi="Consolas" w:eastAsia="宋体"/>
          <w:sz w:val="19"/>
        </w:rPr>
        <w:t xml:space="preserve"> *       srand(seed) 设置随机数种子，实验中用固定种子，保证每次运行生成的随机</w:t>
      </w:r>
    </w:p>
    <w:p w14:paraId="42A34C49">
      <w:pPr>
        <w:spacing w:before="0" w:after="0" w:line="240" w:lineRule="auto"/>
        <w:ind w:left="280"/>
      </w:pPr>
      <w:r>
        <w:rPr>
          <w:rFonts w:ascii="Consolas" w:hAnsi="Consolas" w:eastAsia="宋体"/>
          <w:sz w:val="19"/>
        </w:rPr>
        <w:t xml:space="preserve"> *       数组完全相同，实验结果可复现；同一规模下三种算法共用同一份数组，</w:t>
      </w:r>
    </w:p>
    <w:p w14:paraId="3EE5E515">
      <w:pPr>
        <w:spacing w:before="0" w:after="0" w:line="240" w:lineRule="auto"/>
        <w:ind w:left="280"/>
      </w:pPr>
      <w:r>
        <w:rPr>
          <w:rFonts w:ascii="Consolas" w:hAnsi="Consolas" w:eastAsia="宋体"/>
          <w:sz w:val="19"/>
        </w:rPr>
        <w:t xml:space="preserve"> *       因此比较是公平的。</w:t>
      </w:r>
    </w:p>
    <w:p w14:paraId="6C03EC88">
      <w:pPr>
        <w:spacing w:before="0" w:after="0" w:line="240" w:lineRule="auto"/>
        <w:ind w:left="280"/>
      </w:pPr>
      <w:r>
        <w:rPr>
          <w:rFonts w:ascii="Consolas" w:hAnsi="Consolas" w:eastAsia="宋体"/>
          <w:sz w:val="19"/>
        </w:rPr>
        <w:t xml:space="preserve"> *       注意：rand() 的取值只有 32768 个（RAND_MAX = 32767），映射到 100000 个</w:t>
      </w:r>
    </w:p>
    <w:p w14:paraId="0C8BEE49">
      <w:pPr>
        <w:spacing w:before="0" w:after="0" w:line="240" w:lineRule="auto"/>
        <w:ind w:left="280"/>
      </w:pPr>
      <w:r>
        <w:rPr>
          <w:rFonts w:ascii="Consolas" w:hAnsi="Consolas" w:eastAsia="宋体"/>
          <w:sz w:val="19"/>
        </w:rPr>
        <w:t xml:space="preserve"> *       取值上必然出现重复元素，即生成的随机整数允许重复，符合实验要求。</w:t>
      </w:r>
    </w:p>
    <w:p w14:paraId="0197802D">
      <w:pPr>
        <w:spacing w:before="0" w:after="0" w:line="240" w:lineRule="auto"/>
        <w:ind w:left="280"/>
      </w:pPr>
      <w:r>
        <w:rPr>
          <w:rFonts w:ascii="Consolas" w:hAnsi="Consolas" w:eastAsia="宋体"/>
          <w:sz w:val="19"/>
        </w:rPr>
        <w:t xml:space="preserve"> *============================================================================*/</w:t>
      </w:r>
    </w:p>
    <w:p w14:paraId="2B041A9C">
      <w:pPr>
        <w:spacing w:before="0" w:after="0" w:line="240" w:lineRule="auto"/>
        <w:ind w:left="280"/>
      </w:pPr>
      <w:r>
        <w:rPr>
          <w:rFonts w:ascii="Consolas" w:hAnsi="Consolas" w:eastAsia="宋体"/>
          <w:sz w:val="19"/>
        </w:rPr>
        <w:t>void genRandomArray(int a[], int n, unsigned seed)</w:t>
      </w:r>
    </w:p>
    <w:p w14:paraId="0DDC5E30">
      <w:pPr>
        <w:spacing w:before="0" w:after="0" w:line="240" w:lineRule="auto"/>
        <w:ind w:left="280"/>
      </w:pPr>
      <w:r>
        <w:rPr>
          <w:rFonts w:ascii="Consolas" w:hAnsi="Consolas" w:eastAsia="宋体"/>
          <w:sz w:val="19"/>
        </w:rPr>
        <w:t>{</w:t>
      </w:r>
    </w:p>
    <w:p w14:paraId="7EA29FC0">
      <w:pPr>
        <w:spacing w:before="0" w:after="0" w:line="240" w:lineRule="auto"/>
        <w:ind w:left="280"/>
      </w:pPr>
      <w:r>
        <w:rPr>
          <w:rFonts w:ascii="Consolas" w:hAnsi="Consolas" w:eastAsia="宋体"/>
          <w:sz w:val="19"/>
        </w:rPr>
        <w:t xml:space="preserve">    srand(seed);                                 // 设置随机数种子</w:t>
      </w:r>
    </w:p>
    <w:p w14:paraId="4609839B">
      <w:pPr>
        <w:spacing w:before="0" w:after="0" w:line="240" w:lineRule="auto"/>
        <w:ind w:left="280"/>
      </w:pPr>
      <w:r>
        <w:rPr>
          <w:rFonts w:ascii="Consolas" w:hAnsi="Consolas" w:eastAsia="宋体"/>
          <w:sz w:val="19"/>
        </w:rPr>
        <w:t xml:space="preserve">    for (int i = 0; i &lt; n; ++i)</w:t>
      </w:r>
    </w:p>
    <w:p w14:paraId="0B9C0A51">
      <w:pPr>
        <w:spacing w:before="0" w:after="0" w:line="240" w:lineRule="auto"/>
        <w:ind w:left="280"/>
      </w:pPr>
      <w:r>
        <w:rPr>
          <w:rFonts w:ascii="Consolas" w:hAnsi="Consolas" w:eastAsia="宋体"/>
          <w:sz w:val="19"/>
        </w:rPr>
        <w:t xml:space="preserve">        a[i] = rand() % 100000 + 1;              // 映射到 [1, 100000]</w:t>
      </w:r>
    </w:p>
    <w:p w14:paraId="2CD97B6F">
      <w:pPr>
        <w:spacing w:before="0" w:after="0" w:line="240" w:lineRule="auto"/>
        <w:ind w:left="280"/>
      </w:pPr>
      <w:r>
        <w:rPr>
          <w:rFonts w:ascii="Consolas" w:hAnsi="Consolas" w:eastAsia="宋体"/>
          <w:sz w:val="19"/>
        </w:rPr>
        <w:t>}</w:t>
      </w:r>
    </w:p>
    <w:p w14:paraId="7A0A674D">
      <w:pPr>
        <w:spacing w:before="0" w:after="0" w:line="240" w:lineRule="auto"/>
        <w:ind w:left="280"/>
      </w:pPr>
      <w:r>
        <w:rPr>
          <w:rFonts w:ascii="Consolas" w:hAnsi="Consolas" w:eastAsia="宋体"/>
          <w:sz w:val="19"/>
        </w:rPr>
        <w:t xml:space="preserve"> </w:t>
      </w:r>
    </w:p>
    <w:p w14:paraId="30AAA93F">
      <w:pPr>
        <w:spacing w:before="0" w:after="0" w:line="240" w:lineRule="auto"/>
        <w:ind w:left="280"/>
      </w:pPr>
      <w:r>
        <w:rPr>
          <w:rFonts w:ascii="Consolas" w:hAnsi="Consolas" w:eastAsia="宋体"/>
          <w:sz w:val="19"/>
        </w:rPr>
        <w:t>/*==============================================================================</w:t>
      </w:r>
    </w:p>
    <w:p w14:paraId="022ED1FA">
      <w:pPr>
        <w:spacing w:before="0" w:after="0" w:line="240" w:lineRule="auto"/>
        <w:ind w:left="280"/>
      </w:pPr>
      <w:r>
        <w:rPr>
          <w:rFonts w:ascii="Consolas" w:hAnsi="Consolas" w:eastAsia="宋体"/>
          <w:sz w:val="19"/>
        </w:rPr>
        <w:t xml:space="preserve"> * 模块5：输出与性能测试（基础部分）</w:t>
      </w:r>
    </w:p>
    <w:p w14:paraId="259DC1E9">
      <w:pPr>
        <w:spacing w:before="0" w:after="0" w:line="240" w:lineRule="auto"/>
        <w:ind w:left="280"/>
      </w:pPr>
      <w:r>
        <w:rPr>
          <w:rFonts w:ascii="Consolas" w:hAnsi="Consolas" w:eastAsia="宋体"/>
          <w:sz w:val="19"/>
        </w:rPr>
        <w:t xml:space="preserve"> *============================================================================*/</w:t>
      </w:r>
    </w:p>
    <w:p w14:paraId="16F49369">
      <w:pPr>
        <w:spacing w:before="0" w:after="0" w:line="240" w:lineRule="auto"/>
        <w:ind w:left="280"/>
      </w:pPr>
      <w:r>
        <w:rPr>
          <w:rFonts w:ascii="Consolas" w:hAnsi="Consolas" w:eastAsia="宋体"/>
          <w:sz w:val="19"/>
        </w:rPr>
        <w:t xml:space="preserve"> </w:t>
      </w:r>
    </w:p>
    <w:p w14:paraId="2F667B7A">
      <w:pPr>
        <w:spacing w:before="0" w:after="0" w:line="240" w:lineRule="auto"/>
        <w:ind w:left="280"/>
      </w:pPr>
      <w:r>
        <w:rPr>
          <w:rFonts w:ascii="Consolas" w:hAnsi="Consolas" w:eastAsia="宋体"/>
          <w:sz w:val="19"/>
        </w:rPr>
        <w:t>/* 按算法编号调用对应的排序函数：which = 0 冒泡, 1 选择, 2 归并 */</w:t>
      </w:r>
    </w:p>
    <w:p w14:paraId="2B361918">
      <w:pPr>
        <w:spacing w:before="0" w:after="0" w:line="240" w:lineRule="auto"/>
        <w:ind w:left="280"/>
      </w:pPr>
      <w:r>
        <w:rPr>
          <w:rFonts w:ascii="Consolas" w:hAnsi="Consolas" w:eastAsia="宋体"/>
          <w:sz w:val="19"/>
        </w:rPr>
        <w:t>void callSort(int which, int a[], int n, long long &amp;cmp, long long &amp;moves)</w:t>
      </w:r>
    </w:p>
    <w:p w14:paraId="7A887E88">
      <w:pPr>
        <w:spacing w:before="0" w:after="0" w:line="240" w:lineRule="auto"/>
        <w:ind w:left="280"/>
      </w:pPr>
      <w:r>
        <w:rPr>
          <w:rFonts w:ascii="Consolas" w:hAnsi="Consolas" w:eastAsia="宋体"/>
          <w:sz w:val="19"/>
        </w:rPr>
        <w:t>{</w:t>
      </w:r>
    </w:p>
    <w:p w14:paraId="5567719D">
      <w:pPr>
        <w:spacing w:before="0" w:after="0" w:line="240" w:lineRule="auto"/>
        <w:ind w:left="280"/>
      </w:pPr>
      <w:r>
        <w:rPr>
          <w:rFonts w:ascii="Consolas" w:hAnsi="Consolas" w:eastAsia="宋体"/>
          <w:sz w:val="19"/>
        </w:rPr>
        <w:t xml:space="preserve">    if (which == 0)      bubbleSort(a, n, cmp, moves);</w:t>
      </w:r>
    </w:p>
    <w:p w14:paraId="5E23205A">
      <w:pPr>
        <w:spacing w:before="0" w:after="0" w:line="240" w:lineRule="auto"/>
        <w:ind w:left="280"/>
      </w:pPr>
      <w:r>
        <w:rPr>
          <w:rFonts w:ascii="Consolas" w:hAnsi="Consolas" w:eastAsia="宋体"/>
          <w:sz w:val="19"/>
        </w:rPr>
        <w:t xml:space="preserve">    else if (which == 1) selectionSort(a, n, cmp, moves);</w:t>
      </w:r>
    </w:p>
    <w:p w14:paraId="72168B45">
      <w:pPr>
        <w:spacing w:before="0" w:after="0" w:line="240" w:lineRule="auto"/>
        <w:ind w:left="280"/>
      </w:pPr>
      <w:r>
        <w:rPr>
          <w:rFonts w:ascii="Consolas" w:hAnsi="Consolas" w:eastAsia="宋体"/>
          <w:sz w:val="19"/>
        </w:rPr>
        <w:t xml:space="preserve">    else                 mergeSort(a, n, cmp, moves);</w:t>
      </w:r>
    </w:p>
    <w:p w14:paraId="364B95E3">
      <w:pPr>
        <w:spacing w:before="0" w:after="0" w:line="240" w:lineRule="auto"/>
        <w:ind w:left="280"/>
      </w:pPr>
      <w:r>
        <w:rPr>
          <w:rFonts w:ascii="Consolas" w:hAnsi="Consolas" w:eastAsia="宋体"/>
          <w:sz w:val="19"/>
        </w:rPr>
        <w:t>}</w:t>
      </w:r>
    </w:p>
    <w:p w14:paraId="23A999DB">
      <w:pPr>
        <w:spacing w:before="0" w:after="0" w:line="240" w:lineRule="auto"/>
        <w:ind w:left="280"/>
      </w:pPr>
      <w:r>
        <w:rPr>
          <w:rFonts w:ascii="Consolas" w:hAnsi="Consolas" w:eastAsia="宋体"/>
          <w:sz w:val="19"/>
        </w:rPr>
        <w:t xml:space="preserve"> </w:t>
      </w:r>
    </w:p>
    <w:p w14:paraId="2F2423DE">
      <w:pPr>
        <w:spacing w:before="0" w:after="0" w:line="240" w:lineRule="auto"/>
        <w:ind w:left="280"/>
      </w:pPr>
      <w:r>
        <w:rPr>
          <w:rFonts w:ascii="Consolas" w:hAnsi="Consolas" w:eastAsia="宋体"/>
          <w:sz w:val="19"/>
        </w:rPr>
        <w:t>/*------------------------------------------------------------------------------</w:t>
      </w:r>
    </w:p>
    <w:p w14:paraId="5CB96340">
      <w:pPr>
        <w:spacing w:before="0" w:after="0" w:line="240" w:lineRule="auto"/>
        <w:ind w:left="280"/>
      </w:pPr>
      <w:r>
        <w:rPr>
          <w:rFonts w:ascii="Consolas" w:hAnsi="Consolas" w:eastAsia="宋体"/>
          <w:sz w:val="19"/>
        </w:rPr>
        <w:t xml:space="preserve"> * 计时函数：对同一个随机数组反复排序 repeat 次，用总耗时除以 repeat 得到</w:t>
      </w:r>
    </w:p>
    <w:p w14:paraId="2516ED65">
      <w:pPr>
        <w:spacing w:before="0" w:after="0" w:line="240" w:lineRule="auto"/>
        <w:ind w:left="280"/>
      </w:pPr>
      <w:r>
        <w:rPr>
          <w:rFonts w:ascii="Consolas" w:hAnsi="Consolas" w:eastAsia="宋体"/>
          <w:sz w:val="19"/>
        </w:rPr>
        <w:t xml:space="preserve"> * 单次平均耗时（微秒）。</w:t>
      </w:r>
    </w:p>
    <w:p w14:paraId="26CEFF5C">
      <w:pPr>
        <w:spacing w:before="0" w:after="0" w:line="240" w:lineRule="auto"/>
        <w:ind w:left="280"/>
      </w:pPr>
      <w:r>
        <w:rPr>
          <w:rFonts w:ascii="Consolas" w:hAnsi="Consolas" w:eastAsia="宋体"/>
          <w:sz w:val="19"/>
        </w:rPr>
        <w:t xml:space="preserve"> * 为什么要重复多次：在编译优化下，小规模数据的排序单次耗时常常不足 1 微秒，</w:t>
      </w:r>
    </w:p>
    <w:p w14:paraId="45D8A252">
      <w:pPr>
        <w:spacing w:before="0" w:after="0" w:line="240" w:lineRule="auto"/>
        <w:ind w:left="280"/>
      </w:pPr>
      <w:r>
        <w:rPr>
          <w:rFonts w:ascii="Consolas" w:hAnsi="Consolas" w:eastAsia="宋体"/>
          <w:sz w:val="19"/>
        </w:rPr>
        <w:t xml:space="preserve"> * 直接测量会被时钟分辨率淹没，出现大量 0.000 微秒或大幅跳变的无效数据。</w:t>
      </w:r>
    </w:p>
    <w:p w14:paraId="7186F099">
      <w:pPr>
        <w:spacing w:before="0" w:after="0" w:line="240" w:lineRule="auto"/>
        <w:ind w:left="280"/>
      </w:pPr>
      <w:r>
        <w:rPr>
          <w:rFonts w:ascii="Consolas" w:hAnsi="Consolas" w:eastAsia="宋体"/>
          <w:sz w:val="19"/>
        </w:rPr>
        <w:t xml:space="preserve"> * 重复执行后总耗时足够大，测量结果才稳定、可复现。</w:t>
      </w:r>
    </w:p>
    <w:p w14:paraId="252C496C">
      <w:pPr>
        <w:spacing w:before="0" w:after="0" w:line="240" w:lineRule="auto"/>
        <w:ind w:left="280"/>
      </w:pPr>
      <w:r>
        <w:rPr>
          <w:rFonts w:ascii="Consolas" w:hAnsi="Consolas" w:eastAsia="宋体"/>
          <w:sz w:val="19"/>
        </w:rPr>
        <w:t xml:space="preserve"> * 每次排序前都重新拷贝一份原始数组，保证每次都是对无序数组排序。</w:t>
      </w:r>
    </w:p>
    <w:p w14:paraId="0C385B87">
      <w:pPr>
        <w:spacing w:before="0" w:after="0" w:line="240" w:lineRule="auto"/>
        <w:ind w:left="280"/>
      </w:pPr>
      <w:r>
        <w:rPr>
          <w:rFonts w:ascii="Consolas" w:hAnsi="Consolas" w:eastAsia="宋体"/>
          <w:sz w:val="19"/>
        </w:rPr>
        <w:t xml:space="preserve"> *------------------------------------------------------------------------------*/</w:t>
      </w:r>
    </w:p>
    <w:p w14:paraId="225A7EBE">
      <w:pPr>
        <w:spacing w:before="0" w:after="0" w:line="240" w:lineRule="auto"/>
        <w:ind w:left="280"/>
      </w:pPr>
      <w:r>
        <w:rPr>
          <w:rFonts w:ascii="Consolas" w:hAnsi="Consolas" w:eastAsia="宋体"/>
          <w:sz w:val="19"/>
        </w:rPr>
        <w:t>double measureUs(int which, const int src[], int n, long long repeat)</w:t>
      </w:r>
    </w:p>
    <w:p w14:paraId="2AF5D715">
      <w:pPr>
        <w:spacing w:before="0" w:after="0" w:line="240" w:lineRule="auto"/>
        <w:ind w:left="280"/>
      </w:pPr>
      <w:r>
        <w:rPr>
          <w:rFonts w:ascii="Consolas" w:hAnsi="Consolas" w:eastAsia="宋体"/>
          <w:sz w:val="19"/>
        </w:rPr>
        <w:t>{</w:t>
      </w:r>
    </w:p>
    <w:p w14:paraId="1A705AA1">
      <w:pPr>
        <w:spacing w:before="0" w:after="0" w:line="240" w:lineRule="auto"/>
        <w:ind w:left="280"/>
      </w:pPr>
      <w:r>
        <w:rPr>
          <w:rFonts w:ascii="Consolas" w:hAnsi="Consolas" w:eastAsia="宋体"/>
          <w:sz w:val="19"/>
        </w:rPr>
        <w:t xml:space="preserve">    int work[MAXN];</w:t>
      </w:r>
    </w:p>
    <w:p w14:paraId="6EF6FAE0">
      <w:pPr>
        <w:spacing w:before="0" w:after="0" w:line="240" w:lineRule="auto"/>
        <w:ind w:left="280"/>
      </w:pPr>
      <w:r>
        <w:rPr>
          <w:rFonts w:ascii="Consolas" w:hAnsi="Consolas" w:eastAsia="宋体"/>
          <w:sz w:val="19"/>
        </w:rPr>
        <w:t xml:space="preserve">    long long cmp = 0, moves = 0;                // 计时期间不关心统计量</w:t>
      </w:r>
    </w:p>
    <w:p w14:paraId="3BEFCF87">
      <w:pPr>
        <w:spacing w:before="0" w:after="0" w:line="240" w:lineRule="auto"/>
        <w:ind w:left="280"/>
      </w:pPr>
      <w:r>
        <w:rPr>
          <w:rFonts w:ascii="Consolas" w:hAnsi="Consolas" w:eastAsia="宋体"/>
          <w:sz w:val="19"/>
        </w:rPr>
        <w:t xml:space="preserve">    auto t0 = chrono::high_resolution_clock::now();</w:t>
      </w:r>
    </w:p>
    <w:p w14:paraId="4901B66F">
      <w:pPr>
        <w:spacing w:before="0" w:after="0" w:line="240" w:lineRule="auto"/>
        <w:ind w:left="280"/>
      </w:pPr>
      <w:r>
        <w:rPr>
          <w:rFonts w:ascii="Consolas" w:hAnsi="Consolas" w:eastAsia="宋体"/>
          <w:sz w:val="19"/>
        </w:rPr>
        <w:t xml:space="preserve">    for (long long r = 0; r &lt; repeat; ++r)</w:t>
      </w:r>
    </w:p>
    <w:p w14:paraId="2E2E4FCA">
      <w:pPr>
        <w:spacing w:before="0" w:after="0" w:line="240" w:lineRule="auto"/>
        <w:ind w:left="280"/>
      </w:pPr>
      <w:r>
        <w:rPr>
          <w:rFonts w:ascii="Consolas" w:hAnsi="Consolas" w:eastAsia="宋体"/>
          <w:sz w:val="19"/>
        </w:rPr>
        <w:t xml:space="preserve">    {</w:t>
      </w:r>
    </w:p>
    <w:p w14:paraId="379353FF">
      <w:pPr>
        <w:spacing w:before="0" w:after="0" w:line="240" w:lineRule="auto"/>
        <w:ind w:left="280"/>
      </w:pPr>
      <w:r>
        <w:rPr>
          <w:rFonts w:ascii="Consolas" w:hAnsi="Consolas" w:eastAsia="宋体"/>
          <w:sz w:val="19"/>
        </w:rPr>
        <w:t xml:space="preserve">        for (int i = 0; i &lt; n; ++i) work[i] = src[i];</w:t>
      </w:r>
    </w:p>
    <w:p w14:paraId="1AEC3564">
      <w:pPr>
        <w:spacing w:before="0" w:after="0" w:line="240" w:lineRule="auto"/>
        <w:ind w:left="280"/>
      </w:pPr>
      <w:r>
        <w:rPr>
          <w:rFonts w:ascii="Consolas" w:hAnsi="Consolas" w:eastAsia="宋体"/>
          <w:sz w:val="19"/>
        </w:rPr>
        <w:t xml:space="preserve">        callSort(which, work, n, cmp, moves);</w:t>
      </w:r>
    </w:p>
    <w:p w14:paraId="2EBBE193">
      <w:pPr>
        <w:spacing w:before="0" w:after="0" w:line="240" w:lineRule="auto"/>
        <w:ind w:left="280"/>
      </w:pPr>
      <w:r>
        <w:rPr>
          <w:rFonts w:ascii="Consolas" w:hAnsi="Consolas" w:eastAsia="宋体"/>
          <w:sz w:val="19"/>
        </w:rPr>
        <w:t xml:space="preserve">    }</w:t>
      </w:r>
    </w:p>
    <w:p w14:paraId="64DB8F3D">
      <w:pPr>
        <w:spacing w:before="0" w:after="0" w:line="240" w:lineRule="auto"/>
        <w:ind w:left="280"/>
      </w:pPr>
      <w:r>
        <w:rPr>
          <w:rFonts w:ascii="Consolas" w:hAnsi="Consolas" w:eastAsia="宋体"/>
          <w:sz w:val="19"/>
        </w:rPr>
        <w:t xml:space="preserve">    auto t1 = chrono::high_resolution_clock::now();</w:t>
      </w:r>
    </w:p>
    <w:p w14:paraId="49EA6699">
      <w:pPr>
        <w:spacing w:before="0" w:after="0" w:line="240" w:lineRule="auto"/>
        <w:ind w:left="280"/>
      </w:pPr>
      <w:r>
        <w:rPr>
          <w:rFonts w:ascii="Consolas" w:hAnsi="Consolas" w:eastAsia="宋体"/>
          <w:sz w:val="19"/>
        </w:rPr>
        <w:t xml:space="preserve">    return chrono::duration&lt;double, micro&gt;(t1 - t0).count() / (double)repeat;</w:t>
      </w:r>
    </w:p>
    <w:p w14:paraId="2EA86938">
      <w:pPr>
        <w:spacing w:before="0" w:after="0" w:line="240" w:lineRule="auto"/>
        <w:ind w:left="280"/>
      </w:pPr>
      <w:r>
        <w:rPr>
          <w:rFonts w:ascii="Consolas" w:hAnsi="Consolas" w:eastAsia="宋体"/>
          <w:sz w:val="19"/>
        </w:rPr>
        <w:t>}</w:t>
      </w:r>
    </w:p>
    <w:p w14:paraId="5CF30FF2">
      <w:pPr>
        <w:spacing w:before="0" w:after="0" w:line="240" w:lineRule="auto"/>
        <w:ind w:left="280"/>
      </w:pPr>
      <w:r>
        <w:rPr>
          <w:rFonts w:ascii="Consolas" w:hAnsi="Consolas" w:eastAsia="宋体"/>
          <w:sz w:val="19"/>
        </w:rPr>
        <w:t xml:space="preserve"> </w:t>
      </w:r>
    </w:p>
    <w:p w14:paraId="14AFA9D6">
      <w:pPr>
        <w:spacing w:before="0" w:after="0" w:line="240" w:lineRule="auto"/>
        <w:ind w:left="280"/>
      </w:pPr>
      <w:r>
        <w:rPr>
          <w:rFonts w:ascii="Consolas" w:hAnsi="Consolas" w:eastAsia="宋体"/>
          <w:sz w:val="19"/>
        </w:rPr>
        <w:t>/*==============================================================================</w:t>
      </w:r>
    </w:p>
    <w:p w14:paraId="2FEC913A">
      <w:pPr>
        <w:spacing w:before="0" w:after="0" w:line="240" w:lineRule="auto"/>
        <w:ind w:left="280"/>
      </w:pPr>
      <w:r>
        <w:rPr>
          <w:rFonts w:ascii="Consolas" w:hAnsi="Consolas" w:eastAsia="宋体"/>
          <w:sz w:val="19"/>
        </w:rPr>
        <w:t xml:space="preserve"> * 模块2：冒泡排序（改进版）</w:t>
      </w:r>
    </w:p>
    <w:p w14:paraId="5C969F3D">
      <w:pPr>
        <w:spacing w:before="0" w:after="0" w:line="240" w:lineRule="auto"/>
        <w:ind w:left="280"/>
      </w:pPr>
      <w:r>
        <w:rPr>
          <w:rFonts w:ascii="Consolas" w:hAnsi="Consolas" w:eastAsia="宋体"/>
          <w:sz w:val="19"/>
        </w:rPr>
        <w:t xml:space="preserve"> *------------------------------------------------------------------------------</w:t>
      </w:r>
    </w:p>
    <w:p w14:paraId="54D59E23">
      <w:pPr>
        <w:spacing w:before="0" w:after="0" w:line="240" w:lineRule="auto"/>
        <w:ind w:left="280"/>
      </w:pPr>
      <w:r>
        <w:rPr>
          <w:rFonts w:ascii="Consolas" w:hAnsi="Consolas" w:eastAsia="宋体"/>
          <w:sz w:val="19"/>
        </w:rPr>
        <w:t xml:space="preserve"> * 原理：反复遍历待排序区间，依次比较相邻两个元素，若逆序则交换，使较大的元素</w:t>
      </w:r>
    </w:p>
    <w:p w14:paraId="044A6BE9">
      <w:pPr>
        <w:spacing w:before="0" w:after="0" w:line="240" w:lineRule="auto"/>
        <w:ind w:left="280"/>
      </w:pPr>
      <w:r>
        <w:rPr>
          <w:rFonts w:ascii="Consolas" w:hAnsi="Consolas" w:eastAsia="宋体"/>
          <w:sz w:val="19"/>
        </w:rPr>
        <w:t xml:space="preserve"> *       像气泡一样逐趟"浮"到区间末尾。每趟结束后，末尾的有序区长度 +1。</w:t>
      </w:r>
    </w:p>
    <w:p w14:paraId="6A2631FC">
      <w:pPr>
        <w:spacing w:before="0" w:after="0" w:line="240" w:lineRule="auto"/>
        <w:ind w:left="280"/>
      </w:pPr>
      <w:r>
        <w:rPr>
          <w:rFonts w:ascii="Consolas" w:hAnsi="Consolas" w:eastAsia="宋体"/>
          <w:sz w:val="19"/>
        </w:rPr>
        <w:t xml:space="preserve"> * 改进：设置标志 swapped，若某一趟遍历中"没有发生任何元素交换"，说明整个序列</w:t>
      </w:r>
    </w:p>
    <w:p w14:paraId="21999C94">
      <w:pPr>
        <w:spacing w:before="0" w:after="0" w:line="240" w:lineRule="auto"/>
        <w:ind w:left="280"/>
      </w:pPr>
      <w:r>
        <w:rPr>
          <w:rFonts w:ascii="Consolas" w:hAnsi="Consolas" w:eastAsia="宋体"/>
          <w:sz w:val="19"/>
        </w:rPr>
        <w:t xml:space="preserve"> *       已经有序，立即终止算法，不再进行多余的比较。</w:t>
      </w:r>
    </w:p>
    <w:p w14:paraId="78B5F2B2">
      <w:pPr>
        <w:spacing w:before="0" w:after="0" w:line="240" w:lineRule="auto"/>
        <w:ind w:left="280"/>
      </w:pPr>
      <w:r>
        <w:rPr>
          <w:rFonts w:ascii="Consolas" w:hAnsi="Consolas" w:eastAsia="宋体"/>
          <w:sz w:val="19"/>
        </w:rPr>
        <w:t xml:space="preserve"> * 时间复杂度：最好 O(n)（原始序列已有序，第 1 趟即终止）；最坏/平均 O(n^2)</w:t>
      </w:r>
    </w:p>
    <w:p w14:paraId="07E4C86C">
      <w:pPr>
        <w:spacing w:before="0" w:after="0" w:line="240" w:lineRule="auto"/>
        <w:ind w:left="280"/>
      </w:pPr>
      <w:r>
        <w:rPr>
          <w:rFonts w:ascii="Consolas" w:hAnsi="Consolas" w:eastAsia="宋体"/>
          <w:sz w:val="19"/>
        </w:rPr>
        <w:t xml:space="preserve"> * 空间复杂度：O(1)，原地排序，稳定排序</w:t>
      </w:r>
    </w:p>
    <w:p w14:paraId="1B5AE83B">
      <w:pPr>
        <w:spacing w:before="0" w:after="0" w:line="240" w:lineRule="auto"/>
        <w:ind w:left="280"/>
      </w:pPr>
      <w:r>
        <w:rPr>
          <w:rFonts w:ascii="Consolas" w:hAnsi="Consolas" w:eastAsia="宋体"/>
          <w:sz w:val="19"/>
        </w:rPr>
        <w:t xml:space="preserve"> * 参数：cmp、moves 用引用返回，向调用者报告比较次数与移动次数</w:t>
      </w:r>
    </w:p>
    <w:p w14:paraId="3C0F9C50">
      <w:pPr>
        <w:spacing w:before="0" w:after="0" w:line="240" w:lineRule="auto"/>
        <w:ind w:left="280"/>
      </w:pPr>
      <w:r>
        <w:rPr>
          <w:rFonts w:ascii="Consolas" w:hAnsi="Consolas" w:eastAsia="宋体"/>
          <w:sz w:val="19"/>
        </w:rPr>
        <w:t xml:space="preserve"> *============================================================================*/</w:t>
      </w:r>
    </w:p>
    <w:p w14:paraId="703E06B2">
      <w:pPr>
        <w:spacing w:before="0" w:after="0" w:line="240" w:lineRule="auto"/>
        <w:ind w:left="280"/>
      </w:pPr>
      <w:r>
        <w:rPr>
          <w:rFonts w:ascii="Consolas" w:hAnsi="Consolas" w:eastAsia="宋体"/>
          <w:sz w:val="19"/>
        </w:rPr>
        <w:t>void bubbleSort(int a[], int n, long long &amp;cmp, long long &amp;moves)</w:t>
      </w:r>
    </w:p>
    <w:p w14:paraId="69C466B7">
      <w:pPr>
        <w:spacing w:before="0" w:after="0" w:line="240" w:lineRule="auto"/>
        <w:ind w:left="280"/>
      </w:pPr>
      <w:r>
        <w:rPr>
          <w:rFonts w:ascii="Consolas" w:hAnsi="Consolas" w:eastAsia="宋体"/>
          <w:sz w:val="19"/>
        </w:rPr>
        <w:t>{</w:t>
      </w:r>
    </w:p>
    <w:p w14:paraId="0C86BF97">
      <w:pPr>
        <w:spacing w:before="0" w:after="0" w:line="240" w:lineRule="auto"/>
        <w:ind w:left="280"/>
      </w:pPr>
      <w:r>
        <w:rPr>
          <w:rFonts w:ascii="Consolas" w:hAnsi="Consolas" w:eastAsia="宋体"/>
          <w:sz w:val="19"/>
        </w:rPr>
        <w:t xml:space="preserve">    for (int i = 0; i &lt; n - 1; ++i)                    // 共最多 n-1 趟</w:t>
      </w:r>
    </w:p>
    <w:p w14:paraId="19650053">
      <w:pPr>
        <w:spacing w:before="0" w:after="0" w:line="240" w:lineRule="auto"/>
        <w:ind w:left="280"/>
      </w:pPr>
      <w:r>
        <w:rPr>
          <w:rFonts w:ascii="Consolas" w:hAnsi="Consolas" w:eastAsia="宋体"/>
          <w:sz w:val="19"/>
        </w:rPr>
        <w:t xml:space="preserve">    {</w:t>
      </w:r>
    </w:p>
    <w:p w14:paraId="153889B8">
      <w:pPr>
        <w:spacing w:before="0" w:after="0" w:line="240" w:lineRule="auto"/>
        <w:ind w:left="280"/>
      </w:pPr>
      <w:r>
        <w:rPr>
          <w:rFonts w:ascii="Consolas" w:hAnsi="Consolas" w:eastAsia="宋体"/>
          <w:sz w:val="19"/>
        </w:rPr>
        <w:t xml:space="preserve">        bool swapped = false;                          // 本趟是否发生交换</w:t>
      </w:r>
    </w:p>
    <w:p w14:paraId="0A9640A5">
      <w:pPr>
        <w:spacing w:before="0" w:after="0" w:line="240" w:lineRule="auto"/>
        <w:ind w:left="280"/>
      </w:pPr>
      <w:r>
        <w:rPr>
          <w:rFonts w:ascii="Consolas" w:hAnsi="Consolas" w:eastAsia="宋体"/>
          <w:sz w:val="19"/>
        </w:rPr>
        <w:t xml:space="preserve">        for (int j = 0; j &lt; n - 1 - i; ++j)            // 待排序区间 [0, n-1-i]</w:t>
      </w:r>
    </w:p>
    <w:p w14:paraId="6462DD65">
      <w:pPr>
        <w:spacing w:before="0" w:after="0" w:line="240" w:lineRule="auto"/>
        <w:ind w:left="280"/>
      </w:pPr>
      <w:r>
        <w:rPr>
          <w:rFonts w:ascii="Consolas" w:hAnsi="Consolas" w:eastAsia="宋体"/>
          <w:sz w:val="19"/>
        </w:rPr>
        <w:t xml:space="preserve">        {</w:t>
      </w:r>
    </w:p>
    <w:p w14:paraId="517578C5">
      <w:pPr>
        <w:spacing w:before="0" w:after="0" w:line="240" w:lineRule="auto"/>
        <w:ind w:left="280"/>
      </w:pPr>
      <w:r>
        <w:rPr>
          <w:rFonts w:ascii="Consolas" w:hAnsi="Consolas" w:eastAsia="宋体"/>
          <w:sz w:val="19"/>
        </w:rPr>
        <w:t xml:space="preserve">            ++cmp;                                     // 统计一次比较</w:t>
      </w:r>
    </w:p>
    <w:p w14:paraId="21A303BE">
      <w:pPr>
        <w:spacing w:before="0" w:after="0" w:line="240" w:lineRule="auto"/>
        <w:ind w:left="280"/>
      </w:pPr>
      <w:r>
        <w:rPr>
          <w:rFonts w:ascii="Consolas" w:hAnsi="Consolas" w:eastAsia="宋体"/>
          <w:sz w:val="19"/>
        </w:rPr>
        <w:t xml:space="preserve">            if (a[j] &gt; a[j + 1])                       // 逆序则交换</w:t>
      </w:r>
    </w:p>
    <w:p w14:paraId="746FAE9A">
      <w:pPr>
        <w:spacing w:before="0" w:after="0" w:line="240" w:lineRule="auto"/>
        <w:ind w:left="280"/>
      </w:pPr>
      <w:r>
        <w:rPr>
          <w:rFonts w:ascii="Consolas" w:hAnsi="Consolas" w:eastAsia="宋体"/>
          <w:sz w:val="19"/>
        </w:rPr>
        <w:t xml:space="preserve">            {</w:t>
      </w:r>
    </w:p>
    <w:p w14:paraId="00263BDA">
      <w:pPr>
        <w:spacing w:before="0" w:after="0" w:line="240" w:lineRule="auto"/>
        <w:ind w:left="280"/>
      </w:pPr>
      <w:r>
        <w:rPr>
          <w:rFonts w:ascii="Consolas" w:hAnsi="Consolas" w:eastAsia="宋体"/>
          <w:sz w:val="19"/>
        </w:rPr>
        <w:t xml:space="preserve">                int t = a[j]; a[j] = a[j + 1]; a[j + 1] = t;</w:t>
      </w:r>
    </w:p>
    <w:p w14:paraId="4B1C4B94">
      <w:pPr>
        <w:spacing w:before="0" w:after="0" w:line="240" w:lineRule="auto"/>
        <w:ind w:left="280"/>
      </w:pPr>
      <w:r>
        <w:rPr>
          <w:rFonts w:ascii="Consolas" w:hAnsi="Consolas" w:eastAsia="宋体"/>
          <w:sz w:val="19"/>
        </w:rPr>
        <w:t xml:space="preserve">                moves += 3;                            // 一次交换记 3 次移动</w:t>
      </w:r>
    </w:p>
    <w:p w14:paraId="7AD08C82">
      <w:pPr>
        <w:spacing w:before="0" w:after="0" w:line="240" w:lineRule="auto"/>
        <w:ind w:left="280"/>
      </w:pPr>
      <w:r>
        <w:rPr>
          <w:rFonts w:ascii="Consolas" w:hAnsi="Consolas" w:eastAsia="宋体"/>
          <w:sz w:val="19"/>
        </w:rPr>
        <w:t xml:space="preserve">                swapped = true;</w:t>
      </w:r>
    </w:p>
    <w:p w14:paraId="38055B2D">
      <w:pPr>
        <w:spacing w:before="0" w:after="0" w:line="240" w:lineRule="auto"/>
        <w:ind w:left="280"/>
      </w:pPr>
      <w:r>
        <w:rPr>
          <w:rFonts w:ascii="Consolas" w:hAnsi="Consolas" w:eastAsia="宋体"/>
          <w:sz w:val="19"/>
        </w:rPr>
        <w:t xml:space="preserve">            }</w:t>
      </w:r>
    </w:p>
    <w:p w14:paraId="6E09AC2F">
      <w:pPr>
        <w:spacing w:before="0" w:after="0" w:line="240" w:lineRule="auto"/>
        <w:ind w:left="280"/>
      </w:pPr>
      <w:r>
        <w:rPr>
          <w:rFonts w:ascii="Consolas" w:hAnsi="Consolas" w:eastAsia="宋体"/>
          <w:sz w:val="19"/>
        </w:rPr>
        <w:t xml:space="preserve">        }</w:t>
      </w:r>
    </w:p>
    <w:p w14:paraId="6F9ED767">
      <w:pPr>
        <w:spacing w:before="0" w:after="0" w:line="240" w:lineRule="auto"/>
        <w:ind w:left="280"/>
      </w:pPr>
      <w:r>
        <w:rPr>
          <w:rFonts w:ascii="Consolas" w:hAnsi="Consolas" w:eastAsia="宋体"/>
          <w:sz w:val="19"/>
        </w:rPr>
        <w:t xml:space="preserve">        if (!swapped) break;                           // 本趟无交换 =&gt; 已有序，提前终止</w:t>
      </w:r>
    </w:p>
    <w:p w14:paraId="31B5946F">
      <w:pPr>
        <w:spacing w:before="0" w:after="0" w:line="240" w:lineRule="auto"/>
        <w:ind w:left="280"/>
      </w:pPr>
      <w:r>
        <w:rPr>
          <w:rFonts w:ascii="Consolas" w:hAnsi="Consolas" w:eastAsia="宋体"/>
          <w:sz w:val="19"/>
        </w:rPr>
        <w:t xml:space="preserve">    }</w:t>
      </w:r>
    </w:p>
    <w:p w14:paraId="34AA2298">
      <w:pPr>
        <w:spacing w:before="0" w:after="0" w:line="240" w:lineRule="auto"/>
        <w:ind w:left="280"/>
      </w:pPr>
      <w:r>
        <w:rPr>
          <w:rFonts w:ascii="Consolas" w:hAnsi="Consolas" w:eastAsia="宋体"/>
          <w:sz w:val="19"/>
        </w:rPr>
        <w:t>}</w:t>
      </w:r>
    </w:p>
    <w:p w14:paraId="25A28794">
      <w:pPr>
        <w:spacing w:before="0" w:after="0" w:line="240" w:lineRule="auto"/>
        <w:ind w:left="280"/>
      </w:pPr>
      <w:r>
        <w:rPr>
          <w:rFonts w:ascii="Consolas" w:hAnsi="Consolas" w:eastAsia="宋体"/>
          <w:sz w:val="19"/>
        </w:rPr>
        <w:t xml:space="preserve"> </w:t>
      </w:r>
    </w:p>
    <w:p w14:paraId="7CBC1239">
      <w:pPr>
        <w:spacing w:before="0" w:after="0" w:line="240" w:lineRule="auto"/>
        <w:ind w:left="280"/>
      </w:pPr>
      <w:r>
        <w:rPr>
          <w:rFonts w:ascii="Consolas" w:hAnsi="Consolas" w:eastAsia="宋体"/>
          <w:sz w:val="19"/>
        </w:rPr>
        <w:t>/*==============================================================================</w:t>
      </w:r>
    </w:p>
    <w:p w14:paraId="05686905">
      <w:pPr>
        <w:spacing w:before="0" w:after="0" w:line="240" w:lineRule="auto"/>
        <w:ind w:left="280"/>
      </w:pPr>
      <w:r>
        <w:rPr>
          <w:rFonts w:ascii="Consolas" w:hAnsi="Consolas" w:eastAsia="宋体"/>
          <w:sz w:val="19"/>
        </w:rPr>
        <w:t xml:space="preserve"> * 模块3：选择排序</w:t>
      </w:r>
    </w:p>
    <w:p w14:paraId="1ED6C8FF">
      <w:pPr>
        <w:spacing w:before="0" w:after="0" w:line="240" w:lineRule="auto"/>
        <w:ind w:left="280"/>
      </w:pPr>
      <w:r>
        <w:rPr>
          <w:rFonts w:ascii="Consolas" w:hAnsi="Consolas" w:eastAsia="宋体"/>
          <w:sz w:val="19"/>
        </w:rPr>
        <w:t xml:space="preserve"> *------------------------------------------------------------------------------</w:t>
      </w:r>
    </w:p>
    <w:p w14:paraId="160BC3FA">
      <w:pPr>
        <w:spacing w:before="0" w:after="0" w:line="240" w:lineRule="auto"/>
        <w:ind w:left="280"/>
      </w:pPr>
      <w:r>
        <w:rPr>
          <w:rFonts w:ascii="Consolas" w:hAnsi="Consolas" w:eastAsia="宋体"/>
          <w:sz w:val="19"/>
        </w:rPr>
        <w:t xml:space="preserve"> * 原理：把数组分成"已排序区"和"未排序区"。每一趟在未排序区中找出最小元素，</w:t>
      </w:r>
    </w:p>
    <w:p w14:paraId="2DFB0D39">
      <w:pPr>
        <w:spacing w:before="0" w:after="0" w:line="240" w:lineRule="auto"/>
        <w:ind w:left="280"/>
      </w:pPr>
      <w:r>
        <w:rPr>
          <w:rFonts w:ascii="Consolas" w:hAnsi="Consolas" w:eastAsia="宋体"/>
          <w:sz w:val="19"/>
        </w:rPr>
        <w:t xml:space="preserve"> *       与未排序区的第一个元素交换，然后已排序区长度 +1。</w:t>
      </w:r>
    </w:p>
    <w:p w14:paraId="018ADFC6">
      <w:pPr>
        <w:spacing w:before="0" w:after="0" w:line="240" w:lineRule="auto"/>
        <w:ind w:left="280"/>
      </w:pPr>
      <w:r>
        <w:rPr>
          <w:rFonts w:ascii="Consolas" w:hAnsi="Consolas" w:eastAsia="宋体"/>
          <w:sz w:val="19"/>
        </w:rPr>
        <w:t xml:space="preserve"> * 特点：每趟固定比较 (n-1-i) 次，比较次数与数据初始状态无关，恒为 n(n-1)/2；</w:t>
      </w:r>
    </w:p>
    <w:p w14:paraId="4BA9E0E5">
      <w:pPr>
        <w:spacing w:before="0" w:after="0" w:line="240" w:lineRule="auto"/>
        <w:ind w:left="280"/>
      </w:pPr>
      <w:r>
        <w:rPr>
          <w:rFonts w:ascii="Consolas" w:hAnsi="Consolas" w:eastAsia="宋体"/>
          <w:sz w:val="19"/>
        </w:rPr>
        <w:t xml:space="preserve"> *       但每趟最多交换 1 次，因此移动次数很少，只有 O(n) 量级。</w:t>
      </w:r>
    </w:p>
    <w:p w14:paraId="142D56DD">
      <w:pPr>
        <w:spacing w:before="0" w:after="0" w:line="240" w:lineRule="auto"/>
        <w:ind w:left="280"/>
      </w:pPr>
      <w:r>
        <w:rPr>
          <w:rFonts w:ascii="Consolas" w:hAnsi="Consolas" w:eastAsia="宋体"/>
          <w:sz w:val="19"/>
        </w:rPr>
        <w:t xml:space="preserve"> * 时间复杂度：最好/最坏/平均均为 O(n^2)</w:t>
      </w:r>
    </w:p>
    <w:p w14:paraId="4A3CD074">
      <w:pPr>
        <w:spacing w:before="0" w:after="0" w:line="240" w:lineRule="auto"/>
        <w:ind w:left="280"/>
      </w:pPr>
      <w:r>
        <w:rPr>
          <w:rFonts w:ascii="Consolas" w:hAnsi="Consolas" w:eastAsia="宋体"/>
          <w:sz w:val="19"/>
        </w:rPr>
        <w:t xml:space="preserve"> * 空间复杂度：O(1)，原地排序，不稳定排序</w:t>
      </w:r>
    </w:p>
    <w:p w14:paraId="2A747D31">
      <w:pPr>
        <w:spacing w:before="0" w:after="0" w:line="240" w:lineRule="auto"/>
        <w:ind w:left="280"/>
      </w:pPr>
      <w:r>
        <w:rPr>
          <w:rFonts w:ascii="Consolas" w:hAnsi="Consolas" w:eastAsia="宋体"/>
          <w:sz w:val="19"/>
        </w:rPr>
        <w:t xml:space="preserve"> *============================================================================*/</w:t>
      </w:r>
    </w:p>
    <w:p w14:paraId="01DE8A69">
      <w:pPr>
        <w:spacing w:before="0" w:after="0" w:line="240" w:lineRule="auto"/>
        <w:ind w:left="280"/>
      </w:pPr>
      <w:r>
        <w:rPr>
          <w:rFonts w:ascii="Consolas" w:hAnsi="Consolas" w:eastAsia="宋体"/>
          <w:sz w:val="19"/>
        </w:rPr>
        <w:t>void selectionSort(int a[], int n, long long &amp;cmp, long long &amp;moves)</w:t>
      </w:r>
    </w:p>
    <w:p w14:paraId="73FFCABE">
      <w:pPr>
        <w:spacing w:before="0" w:after="0" w:line="240" w:lineRule="auto"/>
        <w:ind w:left="280"/>
      </w:pPr>
      <w:r>
        <w:rPr>
          <w:rFonts w:ascii="Consolas" w:hAnsi="Consolas" w:eastAsia="宋体"/>
          <w:sz w:val="19"/>
        </w:rPr>
        <w:t>{</w:t>
      </w:r>
    </w:p>
    <w:p w14:paraId="1BE72C18">
      <w:pPr>
        <w:spacing w:before="0" w:after="0" w:line="240" w:lineRule="auto"/>
        <w:ind w:left="280"/>
      </w:pPr>
      <w:r>
        <w:rPr>
          <w:rFonts w:ascii="Consolas" w:hAnsi="Consolas" w:eastAsia="宋体"/>
          <w:sz w:val="19"/>
        </w:rPr>
        <w:t xml:space="preserve">    for (int i = 0; i &lt; n - 1; ++i)</w:t>
      </w:r>
    </w:p>
    <w:p w14:paraId="558C6F02">
      <w:pPr>
        <w:spacing w:before="0" w:after="0" w:line="240" w:lineRule="auto"/>
        <w:ind w:left="280"/>
      </w:pPr>
      <w:r>
        <w:rPr>
          <w:rFonts w:ascii="Consolas" w:hAnsi="Consolas" w:eastAsia="宋体"/>
          <w:sz w:val="19"/>
        </w:rPr>
        <w:t xml:space="preserve">    {</w:t>
      </w:r>
    </w:p>
    <w:p w14:paraId="135A0DEE">
      <w:pPr>
        <w:spacing w:before="0" w:after="0" w:line="240" w:lineRule="auto"/>
        <w:ind w:left="280"/>
      </w:pPr>
      <w:r>
        <w:rPr>
          <w:rFonts w:ascii="Consolas" w:hAnsi="Consolas" w:eastAsia="宋体"/>
          <w:sz w:val="19"/>
        </w:rPr>
        <w:t xml:space="preserve">        int minIdx = i;                                // 假定未排序区首元素最小</w:t>
      </w:r>
    </w:p>
    <w:p w14:paraId="5ACEDBC4">
      <w:pPr>
        <w:spacing w:before="0" w:after="0" w:line="240" w:lineRule="auto"/>
        <w:ind w:left="280"/>
      </w:pPr>
      <w:r>
        <w:rPr>
          <w:rFonts w:ascii="Consolas" w:hAnsi="Consolas" w:eastAsia="宋体"/>
          <w:sz w:val="19"/>
        </w:rPr>
        <w:t xml:space="preserve">        for (int j = i + 1; j &lt; n; ++j)</w:t>
      </w:r>
    </w:p>
    <w:p w14:paraId="382B6B7B">
      <w:pPr>
        <w:spacing w:before="0" w:after="0" w:line="240" w:lineRule="auto"/>
        <w:ind w:left="280"/>
      </w:pPr>
      <w:r>
        <w:rPr>
          <w:rFonts w:ascii="Consolas" w:hAnsi="Consolas" w:eastAsia="宋体"/>
          <w:sz w:val="19"/>
        </w:rPr>
        <w:t xml:space="preserve">        {</w:t>
      </w:r>
    </w:p>
    <w:p w14:paraId="7E00C6DB">
      <w:pPr>
        <w:spacing w:before="0" w:after="0" w:line="240" w:lineRule="auto"/>
        <w:ind w:left="280"/>
      </w:pPr>
      <w:r>
        <w:rPr>
          <w:rFonts w:ascii="Consolas" w:hAnsi="Consolas" w:eastAsia="宋体"/>
          <w:sz w:val="19"/>
        </w:rPr>
        <w:t xml:space="preserve">            ++cmp;                                     // 统计一次比较</w:t>
      </w:r>
    </w:p>
    <w:p w14:paraId="323E7114">
      <w:pPr>
        <w:spacing w:before="0" w:after="0" w:line="240" w:lineRule="auto"/>
        <w:ind w:left="280"/>
      </w:pPr>
      <w:r>
        <w:rPr>
          <w:rFonts w:ascii="Consolas" w:hAnsi="Consolas" w:eastAsia="宋体"/>
          <w:sz w:val="19"/>
        </w:rPr>
        <w:t xml:space="preserve">            if (a[j] &lt; a[minIdx]) minIdx = j;          // 记录最小值下标</w:t>
      </w:r>
    </w:p>
    <w:p w14:paraId="1F95A83F">
      <w:pPr>
        <w:spacing w:before="0" w:after="0" w:line="240" w:lineRule="auto"/>
        <w:ind w:left="280"/>
      </w:pPr>
      <w:r>
        <w:rPr>
          <w:rFonts w:ascii="Consolas" w:hAnsi="Consolas" w:eastAsia="宋体"/>
          <w:sz w:val="19"/>
        </w:rPr>
        <w:t xml:space="preserve">        }</w:t>
      </w:r>
    </w:p>
    <w:p w14:paraId="5ACDFA29">
      <w:pPr>
        <w:spacing w:before="0" w:after="0" w:line="240" w:lineRule="auto"/>
        <w:ind w:left="280"/>
      </w:pPr>
      <w:r>
        <w:rPr>
          <w:rFonts w:ascii="Consolas" w:hAnsi="Consolas" w:eastAsia="宋体"/>
          <w:sz w:val="19"/>
        </w:rPr>
        <w:t xml:space="preserve">        if (minIdx != i)                               // 只有需要时才交换</w:t>
      </w:r>
    </w:p>
    <w:p w14:paraId="19EF0112">
      <w:pPr>
        <w:spacing w:before="0" w:after="0" w:line="240" w:lineRule="auto"/>
        <w:ind w:left="280"/>
      </w:pPr>
      <w:r>
        <w:rPr>
          <w:rFonts w:ascii="Consolas" w:hAnsi="Consolas" w:eastAsia="宋体"/>
          <w:sz w:val="19"/>
        </w:rPr>
        <w:t xml:space="preserve">        {</w:t>
      </w:r>
    </w:p>
    <w:p w14:paraId="3C65115D">
      <w:pPr>
        <w:spacing w:before="0" w:after="0" w:line="240" w:lineRule="auto"/>
        <w:ind w:left="280"/>
      </w:pPr>
      <w:r>
        <w:rPr>
          <w:rFonts w:ascii="Consolas" w:hAnsi="Consolas" w:eastAsia="宋体"/>
          <w:sz w:val="19"/>
        </w:rPr>
        <w:t xml:space="preserve">            int t = a[i]; a[i] = a[minIdx]; a[minIdx] = t;</w:t>
      </w:r>
    </w:p>
    <w:p w14:paraId="25B423EB">
      <w:pPr>
        <w:spacing w:before="0" w:after="0" w:line="240" w:lineRule="auto"/>
        <w:ind w:left="280"/>
      </w:pPr>
      <w:r>
        <w:rPr>
          <w:rFonts w:ascii="Consolas" w:hAnsi="Consolas" w:eastAsia="宋体"/>
          <w:sz w:val="19"/>
        </w:rPr>
        <w:t xml:space="preserve">            moves += 3;</w:t>
      </w:r>
    </w:p>
    <w:p w14:paraId="64BE9C20">
      <w:pPr>
        <w:spacing w:before="0" w:after="0" w:line="240" w:lineRule="auto"/>
        <w:ind w:left="280"/>
      </w:pPr>
      <w:r>
        <w:rPr>
          <w:rFonts w:ascii="Consolas" w:hAnsi="Consolas" w:eastAsia="宋体"/>
          <w:sz w:val="19"/>
        </w:rPr>
        <w:t xml:space="preserve">        }</w:t>
      </w:r>
    </w:p>
    <w:p w14:paraId="4D9BCED3">
      <w:pPr>
        <w:spacing w:before="0" w:after="0" w:line="240" w:lineRule="auto"/>
        <w:ind w:left="280"/>
      </w:pPr>
      <w:r>
        <w:rPr>
          <w:rFonts w:ascii="Consolas" w:hAnsi="Consolas" w:eastAsia="宋体"/>
          <w:sz w:val="19"/>
        </w:rPr>
        <w:t xml:space="preserve">    }</w:t>
      </w:r>
    </w:p>
    <w:p w14:paraId="0A2C5CB6">
      <w:pPr>
        <w:spacing w:before="0" w:after="0" w:line="240" w:lineRule="auto"/>
        <w:ind w:left="280"/>
      </w:pPr>
      <w:r>
        <w:rPr>
          <w:rFonts w:ascii="Consolas" w:hAnsi="Consolas" w:eastAsia="宋体"/>
          <w:sz w:val="19"/>
        </w:rPr>
        <w:t>}</w:t>
      </w:r>
    </w:p>
    <w:p w14:paraId="6B140641">
      <w:pPr>
        <w:spacing w:before="0" w:after="0" w:line="240" w:lineRule="auto"/>
        <w:ind w:left="280"/>
      </w:pPr>
      <w:r>
        <w:rPr>
          <w:rFonts w:ascii="Consolas" w:hAnsi="Consolas" w:eastAsia="宋体"/>
          <w:sz w:val="19"/>
        </w:rPr>
        <w:t xml:space="preserve"> </w:t>
      </w:r>
    </w:p>
    <w:p w14:paraId="7AC3EE49">
      <w:pPr>
        <w:spacing w:before="0" w:after="0" w:line="240" w:lineRule="auto"/>
        <w:ind w:left="280"/>
      </w:pPr>
      <w:r>
        <w:rPr>
          <w:rFonts w:ascii="Consolas" w:hAnsi="Consolas" w:eastAsia="宋体"/>
          <w:sz w:val="19"/>
        </w:rPr>
        <w:t>/*==============================================================================</w:t>
      </w:r>
    </w:p>
    <w:p w14:paraId="7D7577C6">
      <w:pPr>
        <w:spacing w:before="0" w:after="0" w:line="240" w:lineRule="auto"/>
        <w:ind w:left="280"/>
      </w:pPr>
      <w:r>
        <w:rPr>
          <w:rFonts w:ascii="Consolas" w:hAnsi="Consolas" w:eastAsia="宋体"/>
          <w:sz w:val="19"/>
        </w:rPr>
        <w:t xml:space="preserve"> * 模块4：归并排序（分治法，"分解—合并"）</w:t>
      </w:r>
    </w:p>
    <w:p w14:paraId="56ACF35B">
      <w:pPr>
        <w:spacing w:before="0" w:after="0" w:line="240" w:lineRule="auto"/>
        <w:ind w:left="280"/>
      </w:pPr>
      <w:r>
        <w:rPr>
          <w:rFonts w:ascii="Consolas" w:hAnsi="Consolas" w:eastAsia="宋体"/>
          <w:sz w:val="19"/>
        </w:rPr>
        <w:t xml:space="preserve"> *------------------------------------------------------------------------------</w:t>
      </w:r>
    </w:p>
    <w:p w14:paraId="503FFE97">
      <w:pPr>
        <w:spacing w:before="0" w:after="0" w:line="240" w:lineRule="auto"/>
        <w:ind w:left="280"/>
      </w:pPr>
      <w:r>
        <w:rPr>
          <w:rFonts w:ascii="Consolas" w:hAnsi="Consolas" w:eastAsia="宋体"/>
          <w:sz w:val="19"/>
        </w:rPr>
        <w:t xml:space="preserve"> * 合并函数 merge()：把已有序的 a[left..mid] 与 a[mid+1..right] 合并成一个有序</w:t>
      </w:r>
    </w:p>
    <w:p w14:paraId="665E0042">
      <w:pPr>
        <w:spacing w:before="0" w:after="0" w:line="240" w:lineRule="auto"/>
        <w:ind w:left="280"/>
      </w:pPr>
      <w:r>
        <w:rPr>
          <w:rFonts w:ascii="Consolas" w:hAnsi="Consolas" w:eastAsia="宋体"/>
          <w:sz w:val="19"/>
        </w:rPr>
        <w:t xml:space="preserve"> *       区间。用两个游标分别指向两段开头，每次把较小者放入辅助数组 buf，最后</w:t>
      </w:r>
    </w:p>
    <w:p w14:paraId="28533413">
      <w:pPr>
        <w:spacing w:before="0" w:after="0" w:line="240" w:lineRule="auto"/>
        <w:ind w:left="280"/>
      </w:pPr>
      <w:r>
        <w:rPr>
          <w:rFonts w:ascii="Consolas" w:hAnsi="Consolas" w:eastAsia="宋体"/>
          <w:sz w:val="19"/>
        </w:rPr>
        <w:t xml:space="preserve"> *       把 buf 中的结果写回 a[left..right]，写回的每次赋值都计入移动次数。</w:t>
      </w:r>
    </w:p>
    <w:p w14:paraId="374B7B42">
      <w:pPr>
        <w:spacing w:before="0" w:after="0" w:line="240" w:lineRule="auto"/>
        <w:ind w:left="280"/>
      </w:pPr>
      <w:r>
        <w:rPr>
          <w:rFonts w:ascii="Consolas" w:hAnsi="Consolas" w:eastAsia="宋体"/>
          <w:sz w:val="19"/>
        </w:rPr>
        <w:t xml:space="preserve"> * 分解函数 mergeSortRec()：递归地把区间二分（分解），递归返回后再合并。</w:t>
      </w:r>
    </w:p>
    <w:p w14:paraId="3F20BFCC">
      <w:pPr>
        <w:spacing w:before="0" w:after="0" w:line="240" w:lineRule="auto"/>
        <w:ind w:left="280"/>
      </w:pPr>
      <w:r>
        <w:rPr>
          <w:rFonts w:ascii="Consolas" w:hAnsi="Consolas" w:eastAsia="宋体"/>
          <w:sz w:val="19"/>
        </w:rPr>
        <w:t xml:space="preserve"> * 时间复杂度：任何情况下均为 O(n log n)（每层合并总代价 O(n)，共 log n 层）</w:t>
      </w:r>
    </w:p>
    <w:p w14:paraId="7FC69262">
      <w:pPr>
        <w:spacing w:before="0" w:after="0" w:line="240" w:lineRule="auto"/>
        <w:ind w:left="280"/>
      </w:pPr>
      <w:r>
        <w:rPr>
          <w:rFonts w:ascii="Consolas" w:hAnsi="Consolas" w:eastAsia="宋体"/>
          <w:sz w:val="19"/>
        </w:rPr>
        <w:t xml:space="preserve"> * 空间复杂度：O(n)，需要辅助数组，稳定排序</w:t>
      </w:r>
    </w:p>
    <w:p w14:paraId="273AABE3">
      <w:pPr>
        <w:spacing w:before="0" w:after="0" w:line="240" w:lineRule="auto"/>
        <w:ind w:left="280"/>
      </w:pPr>
      <w:r>
        <w:rPr>
          <w:rFonts w:ascii="Consolas" w:hAnsi="Consolas" w:eastAsia="宋体"/>
          <w:sz w:val="19"/>
        </w:rPr>
        <w:t xml:space="preserve"> *============================================================================*/</w:t>
      </w:r>
    </w:p>
    <w:p w14:paraId="5D3A5227">
      <w:pPr>
        <w:spacing w:before="0" w:after="0" w:line="240" w:lineRule="auto"/>
        <w:ind w:left="280"/>
      </w:pPr>
      <w:r>
        <w:rPr>
          <w:rFonts w:ascii="Consolas" w:hAnsi="Consolas" w:eastAsia="宋体"/>
          <w:sz w:val="19"/>
        </w:rPr>
        <w:t>void merge(int a[], int left, int mid, int right, long long &amp;cmp, long long &amp;moves)</w:t>
      </w:r>
    </w:p>
    <w:p w14:paraId="2CD78B38">
      <w:pPr>
        <w:spacing w:before="0" w:after="0" w:line="240" w:lineRule="auto"/>
        <w:ind w:left="280"/>
      </w:pPr>
      <w:r>
        <w:rPr>
          <w:rFonts w:ascii="Consolas" w:hAnsi="Consolas" w:eastAsia="宋体"/>
          <w:sz w:val="19"/>
        </w:rPr>
        <w:t>{</w:t>
      </w:r>
    </w:p>
    <w:p w14:paraId="0676CDFB">
      <w:pPr>
        <w:spacing w:before="0" w:after="0" w:line="240" w:lineRule="auto"/>
        <w:ind w:left="280"/>
      </w:pPr>
      <w:r>
        <w:rPr>
          <w:rFonts w:ascii="Consolas" w:hAnsi="Consolas" w:eastAsia="宋体"/>
          <w:sz w:val="19"/>
        </w:rPr>
        <w:t xml:space="preserve">    int i = left;          // 左半段游标</w:t>
      </w:r>
    </w:p>
    <w:p w14:paraId="1D5F4A97">
      <w:pPr>
        <w:spacing w:before="0" w:after="0" w:line="240" w:lineRule="auto"/>
        <w:ind w:left="280"/>
      </w:pPr>
      <w:r>
        <w:rPr>
          <w:rFonts w:ascii="Consolas" w:hAnsi="Consolas" w:eastAsia="宋体"/>
          <w:sz w:val="19"/>
        </w:rPr>
        <w:t xml:space="preserve">    int j = mid + 1;       // 右半段游标</w:t>
      </w:r>
    </w:p>
    <w:p w14:paraId="38B65ECF">
      <w:pPr>
        <w:spacing w:before="0" w:after="0" w:line="240" w:lineRule="auto"/>
        <w:ind w:left="280"/>
      </w:pPr>
      <w:r>
        <w:rPr>
          <w:rFonts w:ascii="Consolas" w:hAnsi="Consolas" w:eastAsia="宋体"/>
          <w:sz w:val="19"/>
        </w:rPr>
        <w:t xml:space="preserve">    int k = left;          // 辅助数组写入位置</w:t>
      </w:r>
    </w:p>
    <w:p w14:paraId="4EB1F39B">
      <w:pPr>
        <w:spacing w:before="0" w:after="0" w:line="240" w:lineRule="auto"/>
        <w:ind w:left="280"/>
      </w:pPr>
      <w:r>
        <w:rPr>
          <w:rFonts w:ascii="Consolas" w:hAnsi="Consolas" w:eastAsia="宋体"/>
          <w:sz w:val="19"/>
        </w:rPr>
        <w:t xml:space="preserve"> </w:t>
      </w:r>
    </w:p>
    <w:p w14:paraId="6D7B029C">
      <w:pPr>
        <w:spacing w:before="0" w:after="0" w:line="240" w:lineRule="auto"/>
        <w:ind w:left="280"/>
      </w:pPr>
      <w:r>
        <w:rPr>
          <w:rFonts w:ascii="Consolas" w:hAnsi="Consolas" w:eastAsia="宋体"/>
          <w:sz w:val="19"/>
        </w:rPr>
        <w:t xml:space="preserve">    while (i &lt;= mid &amp;&amp; j &lt;= right)                     // 两段都没取完</w:t>
      </w:r>
    </w:p>
    <w:p w14:paraId="6394E25C">
      <w:pPr>
        <w:spacing w:before="0" w:after="0" w:line="240" w:lineRule="auto"/>
        <w:ind w:left="280"/>
      </w:pPr>
      <w:r>
        <w:rPr>
          <w:rFonts w:ascii="Consolas" w:hAnsi="Consolas" w:eastAsia="宋体"/>
          <w:sz w:val="19"/>
        </w:rPr>
        <w:t xml:space="preserve">    {</w:t>
      </w:r>
    </w:p>
    <w:p w14:paraId="11BE5B8B">
      <w:pPr>
        <w:spacing w:before="0" w:after="0" w:line="240" w:lineRule="auto"/>
        <w:ind w:left="280"/>
      </w:pPr>
      <w:r>
        <w:rPr>
          <w:rFonts w:ascii="Consolas" w:hAnsi="Consolas" w:eastAsia="宋体"/>
          <w:sz w:val="19"/>
        </w:rPr>
        <w:t xml:space="preserve">        ++cmp;                                         // 统计一次比较</w:t>
      </w:r>
    </w:p>
    <w:p w14:paraId="311B00DA">
      <w:pPr>
        <w:spacing w:before="0" w:after="0" w:line="240" w:lineRule="auto"/>
        <w:ind w:left="280"/>
      </w:pPr>
      <w:r>
        <w:rPr>
          <w:rFonts w:ascii="Consolas" w:hAnsi="Consolas" w:eastAsia="宋体"/>
          <w:sz w:val="19"/>
        </w:rPr>
        <w:t xml:space="preserve">        if (a[i] &lt;= a[j])                              // "&lt;=" 保证排序的稳定性</w:t>
      </w:r>
    </w:p>
    <w:p w14:paraId="1CD4645D">
      <w:pPr>
        <w:spacing w:before="0" w:after="0" w:line="240" w:lineRule="auto"/>
        <w:ind w:left="280"/>
      </w:pPr>
      <w:r>
        <w:rPr>
          <w:rFonts w:ascii="Consolas" w:hAnsi="Consolas" w:eastAsia="宋体"/>
          <w:sz w:val="19"/>
        </w:rPr>
        <w:t xml:space="preserve">            buf[k++] = a[i++];</w:t>
      </w:r>
    </w:p>
    <w:p w14:paraId="72FAB5F6">
      <w:pPr>
        <w:spacing w:before="0" w:after="0" w:line="240" w:lineRule="auto"/>
        <w:ind w:left="280"/>
      </w:pPr>
      <w:r>
        <w:rPr>
          <w:rFonts w:ascii="Consolas" w:hAnsi="Consolas" w:eastAsia="宋体"/>
          <w:sz w:val="19"/>
        </w:rPr>
        <w:t xml:space="preserve">        else</w:t>
      </w:r>
    </w:p>
    <w:p w14:paraId="4C5AECBE">
      <w:pPr>
        <w:spacing w:before="0" w:after="0" w:line="240" w:lineRule="auto"/>
        <w:ind w:left="280"/>
      </w:pPr>
      <w:r>
        <w:rPr>
          <w:rFonts w:ascii="Consolas" w:hAnsi="Consolas" w:eastAsia="宋体"/>
          <w:sz w:val="19"/>
        </w:rPr>
        <w:t xml:space="preserve">            buf[k++] = a[j++];</w:t>
      </w:r>
    </w:p>
    <w:p w14:paraId="5FABD44E">
      <w:pPr>
        <w:spacing w:before="0" w:after="0" w:line="240" w:lineRule="auto"/>
        <w:ind w:left="280"/>
      </w:pPr>
      <w:r>
        <w:rPr>
          <w:rFonts w:ascii="Consolas" w:hAnsi="Consolas" w:eastAsia="宋体"/>
          <w:sz w:val="19"/>
        </w:rPr>
        <w:t xml:space="preserve">        ++moves;                                       // 写入辅助数组记 1 次移动</w:t>
      </w:r>
    </w:p>
    <w:p w14:paraId="7FCEEB0A">
      <w:pPr>
        <w:spacing w:before="0" w:after="0" w:line="240" w:lineRule="auto"/>
        <w:ind w:left="280"/>
      </w:pPr>
      <w:r>
        <w:rPr>
          <w:rFonts w:ascii="Consolas" w:hAnsi="Consolas" w:eastAsia="宋体"/>
          <w:sz w:val="19"/>
        </w:rPr>
        <w:t xml:space="preserve">    }</w:t>
      </w:r>
    </w:p>
    <w:p w14:paraId="6E8B5391">
      <w:pPr>
        <w:spacing w:before="0" w:after="0" w:line="240" w:lineRule="auto"/>
        <w:ind w:left="280"/>
      </w:pPr>
      <w:r>
        <w:rPr>
          <w:rFonts w:ascii="Consolas" w:hAnsi="Consolas" w:eastAsia="宋体"/>
          <w:sz w:val="19"/>
        </w:rPr>
        <w:t xml:space="preserve">    while (i &lt;= mid) { buf[k++] = a[i++]; ++moves; }    // 左段剩余元素直接搬走</w:t>
      </w:r>
    </w:p>
    <w:p w14:paraId="4930077F">
      <w:pPr>
        <w:spacing w:before="0" w:after="0" w:line="240" w:lineRule="auto"/>
        <w:ind w:left="280"/>
      </w:pPr>
      <w:r>
        <w:rPr>
          <w:rFonts w:ascii="Consolas" w:hAnsi="Consolas" w:eastAsia="宋体"/>
          <w:sz w:val="19"/>
        </w:rPr>
        <w:t xml:space="preserve">    while (j &lt;= right) { buf[k++] = a[j++]; ++moves; }  // 右段剩余元素直接搬走</w:t>
      </w:r>
    </w:p>
    <w:p w14:paraId="1E2ED7D3">
      <w:pPr>
        <w:spacing w:before="0" w:after="0" w:line="240" w:lineRule="auto"/>
        <w:ind w:left="280"/>
      </w:pPr>
      <w:r>
        <w:rPr>
          <w:rFonts w:ascii="Consolas" w:hAnsi="Consolas" w:eastAsia="宋体"/>
          <w:sz w:val="19"/>
        </w:rPr>
        <w:t xml:space="preserve"> </w:t>
      </w:r>
    </w:p>
    <w:p w14:paraId="65534130">
      <w:pPr>
        <w:spacing w:before="0" w:after="0" w:line="240" w:lineRule="auto"/>
        <w:ind w:left="280"/>
      </w:pPr>
      <w:r>
        <w:rPr>
          <w:rFonts w:ascii="Consolas" w:hAnsi="Consolas" w:eastAsia="宋体"/>
          <w:sz w:val="19"/>
        </w:rPr>
        <w:t xml:space="preserve">    for (int p = left; p &lt;= right; ++p)                 // 合并结果写回原数组</w:t>
      </w:r>
    </w:p>
    <w:p w14:paraId="7EC76174">
      <w:pPr>
        <w:spacing w:before="0" w:after="0" w:line="240" w:lineRule="auto"/>
        <w:ind w:left="280"/>
      </w:pPr>
      <w:r>
        <w:rPr>
          <w:rFonts w:ascii="Consolas" w:hAnsi="Consolas" w:eastAsia="宋体"/>
          <w:sz w:val="19"/>
        </w:rPr>
        <w:t xml:space="preserve">    {</w:t>
      </w:r>
    </w:p>
    <w:p w14:paraId="1642B675">
      <w:pPr>
        <w:spacing w:before="0" w:after="0" w:line="240" w:lineRule="auto"/>
        <w:ind w:left="280"/>
      </w:pPr>
      <w:r>
        <w:rPr>
          <w:rFonts w:ascii="Consolas" w:hAnsi="Consolas" w:eastAsia="宋体"/>
          <w:sz w:val="19"/>
        </w:rPr>
        <w:t xml:space="preserve">        a[p] = buf[p];</w:t>
      </w:r>
    </w:p>
    <w:p w14:paraId="3C4E5101">
      <w:pPr>
        <w:spacing w:before="0" w:after="0" w:line="240" w:lineRule="auto"/>
        <w:ind w:left="280"/>
      </w:pPr>
      <w:r>
        <w:rPr>
          <w:rFonts w:ascii="Consolas" w:hAnsi="Consolas" w:eastAsia="宋体"/>
          <w:sz w:val="19"/>
        </w:rPr>
        <w:t xml:space="preserve">        ++moves;                                       // 写回同样记 1 次移动</w:t>
      </w:r>
    </w:p>
    <w:p w14:paraId="20916FE1">
      <w:pPr>
        <w:spacing w:before="0" w:after="0" w:line="240" w:lineRule="auto"/>
        <w:ind w:left="280"/>
      </w:pPr>
      <w:r>
        <w:rPr>
          <w:rFonts w:ascii="Consolas" w:hAnsi="Consolas" w:eastAsia="宋体"/>
          <w:sz w:val="19"/>
        </w:rPr>
        <w:t xml:space="preserve">    }</w:t>
      </w:r>
    </w:p>
    <w:p w14:paraId="4FFB2E4F">
      <w:pPr>
        <w:spacing w:before="0" w:after="0" w:line="240" w:lineRule="auto"/>
        <w:ind w:left="280"/>
      </w:pPr>
      <w:r>
        <w:rPr>
          <w:rFonts w:ascii="Consolas" w:hAnsi="Consolas" w:eastAsia="宋体"/>
          <w:sz w:val="19"/>
        </w:rPr>
        <w:t>}</w:t>
      </w:r>
    </w:p>
    <w:p w14:paraId="33C41CBD">
      <w:pPr>
        <w:spacing w:before="0" w:after="0" w:line="240" w:lineRule="auto"/>
        <w:ind w:left="280"/>
      </w:pPr>
      <w:r>
        <w:rPr>
          <w:rFonts w:ascii="Consolas" w:hAnsi="Consolas" w:eastAsia="宋体"/>
          <w:sz w:val="19"/>
        </w:rPr>
        <w:t xml:space="preserve"> </w:t>
      </w:r>
    </w:p>
    <w:p w14:paraId="7A58EE43">
      <w:pPr>
        <w:spacing w:before="0" w:after="0" w:line="240" w:lineRule="auto"/>
        <w:ind w:left="280"/>
      </w:pPr>
      <w:r>
        <w:rPr>
          <w:rFonts w:ascii="Consolas" w:hAnsi="Consolas" w:eastAsia="宋体"/>
          <w:sz w:val="19"/>
        </w:rPr>
        <w:t>void mergeSortRec(int a[], int left, int right, long long &amp;cmp, long long &amp;moves)</w:t>
      </w:r>
    </w:p>
    <w:p w14:paraId="3B7337E5">
      <w:pPr>
        <w:spacing w:before="0" w:after="0" w:line="240" w:lineRule="auto"/>
        <w:ind w:left="280"/>
      </w:pPr>
      <w:r>
        <w:rPr>
          <w:rFonts w:ascii="Consolas" w:hAnsi="Consolas" w:eastAsia="宋体"/>
          <w:sz w:val="19"/>
        </w:rPr>
        <w:t>{</w:t>
      </w:r>
    </w:p>
    <w:p w14:paraId="1FB37F04">
      <w:pPr>
        <w:spacing w:before="0" w:after="0" w:line="240" w:lineRule="auto"/>
        <w:ind w:left="280"/>
      </w:pPr>
      <w:r>
        <w:rPr>
          <w:rFonts w:ascii="Consolas" w:hAnsi="Consolas" w:eastAsia="宋体"/>
          <w:sz w:val="19"/>
        </w:rPr>
        <w:t xml:space="preserve">    if (left &gt;= right) return;                         // 分解到只剩 1 个元素，天然有序</w:t>
      </w:r>
    </w:p>
    <w:p w14:paraId="70240DA0">
      <w:pPr>
        <w:spacing w:before="0" w:after="0" w:line="240" w:lineRule="auto"/>
        <w:ind w:left="280"/>
      </w:pPr>
      <w:r>
        <w:rPr>
          <w:rFonts w:ascii="Consolas" w:hAnsi="Consolas" w:eastAsia="宋体"/>
          <w:sz w:val="19"/>
        </w:rPr>
        <w:t xml:space="preserve">    int mid = (left + right) / 2;                      // 分解：取中点</w:t>
      </w:r>
    </w:p>
    <w:p w14:paraId="41F6FDE7">
      <w:pPr>
        <w:spacing w:before="0" w:after="0" w:line="240" w:lineRule="auto"/>
        <w:ind w:left="280"/>
      </w:pPr>
      <w:r>
        <w:rPr>
          <w:rFonts w:ascii="Consolas" w:hAnsi="Consolas" w:eastAsia="宋体"/>
          <w:sz w:val="19"/>
        </w:rPr>
        <w:t xml:space="preserve">    mergeSortRec(a, left, mid, cmp, moves);            // 递归排序左半段</w:t>
      </w:r>
    </w:p>
    <w:p w14:paraId="5EEC96A7">
      <w:pPr>
        <w:spacing w:before="0" w:after="0" w:line="240" w:lineRule="auto"/>
        <w:ind w:left="280"/>
      </w:pPr>
      <w:r>
        <w:rPr>
          <w:rFonts w:ascii="Consolas" w:hAnsi="Consolas" w:eastAsia="宋体"/>
          <w:sz w:val="19"/>
        </w:rPr>
        <w:t xml:space="preserve">    mergeSortRec(a, mid + 1, right, cmp, moves);       // 递归排序右半段</w:t>
      </w:r>
    </w:p>
    <w:p w14:paraId="14828258">
      <w:pPr>
        <w:spacing w:before="0" w:after="0" w:line="240" w:lineRule="auto"/>
        <w:ind w:left="280"/>
      </w:pPr>
      <w:r>
        <w:rPr>
          <w:rFonts w:ascii="Consolas" w:hAnsi="Consolas" w:eastAsia="宋体"/>
          <w:sz w:val="19"/>
        </w:rPr>
        <w:t xml:space="preserve">    merge(a, left, mid, right, cmp, moves);            // 合并两个有序子数组</w:t>
      </w:r>
    </w:p>
    <w:p w14:paraId="2A5A1162">
      <w:pPr>
        <w:spacing w:before="0" w:after="0" w:line="240" w:lineRule="auto"/>
        <w:ind w:left="280"/>
      </w:pPr>
      <w:r>
        <w:rPr>
          <w:rFonts w:ascii="Consolas" w:hAnsi="Consolas" w:eastAsia="宋体"/>
          <w:sz w:val="19"/>
        </w:rPr>
        <w:t>}</w:t>
      </w:r>
    </w:p>
    <w:p w14:paraId="48C7369E">
      <w:pPr>
        <w:spacing w:before="0" w:after="0" w:line="240" w:lineRule="auto"/>
        <w:ind w:left="280"/>
      </w:pPr>
      <w:r>
        <w:rPr>
          <w:rFonts w:ascii="Consolas" w:hAnsi="Consolas" w:eastAsia="宋体"/>
          <w:sz w:val="19"/>
        </w:rPr>
        <w:t xml:space="preserve"> </w:t>
      </w:r>
    </w:p>
    <w:p w14:paraId="0E48AEB5">
      <w:pPr>
        <w:spacing w:before="0" w:after="0" w:line="240" w:lineRule="auto"/>
        <w:ind w:left="280"/>
      </w:pPr>
      <w:r>
        <w:rPr>
          <w:rFonts w:ascii="Consolas" w:hAnsi="Consolas" w:eastAsia="宋体"/>
          <w:sz w:val="19"/>
        </w:rPr>
        <w:t>void mergeSort(int a[], int n, long long &amp;cmp, long long &amp;moves)</w:t>
      </w:r>
    </w:p>
    <w:p w14:paraId="6C825926">
      <w:pPr>
        <w:spacing w:before="0" w:after="0" w:line="240" w:lineRule="auto"/>
        <w:ind w:left="280"/>
      </w:pPr>
      <w:r>
        <w:rPr>
          <w:rFonts w:ascii="Consolas" w:hAnsi="Consolas" w:eastAsia="宋体"/>
          <w:sz w:val="19"/>
        </w:rPr>
        <w:t>{</w:t>
      </w:r>
    </w:p>
    <w:p w14:paraId="66C51427">
      <w:pPr>
        <w:spacing w:before="0" w:after="0" w:line="240" w:lineRule="auto"/>
        <w:ind w:left="280"/>
      </w:pPr>
      <w:r>
        <w:rPr>
          <w:rFonts w:ascii="Consolas" w:hAnsi="Consolas" w:eastAsia="宋体"/>
          <w:sz w:val="19"/>
        </w:rPr>
        <w:t xml:space="preserve">    mergeSortRec(a, 0, n - 1, cmp, moves);</w:t>
      </w:r>
    </w:p>
    <w:p w14:paraId="2336263A">
      <w:pPr>
        <w:spacing w:before="0" w:after="0" w:line="240" w:lineRule="auto"/>
        <w:ind w:left="280"/>
      </w:pPr>
      <w:r>
        <w:rPr>
          <w:rFonts w:ascii="Consolas" w:hAnsi="Consolas" w:eastAsia="宋体"/>
          <w:sz w:val="19"/>
        </w:rPr>
        <w:t>}</w:t>
      </w:r>
    </w:p>
    <w:p w14:paraId="73FCD843">
      <w:pPr>
        <w:spacing w:before="0" w:after="0" w:line="240" w:lineRule="auto"/>
        <w:ind w:left="280"/>
      </w:pPr>
      <w:r>
        <w:rPr>
          <w:rFonts w:ascii="Consolas" w:hAnsi="Consolas" w:eastAsia="宋体"/>
          <w:sz w:val="19"/>
        </w:rPr>
        <w:t xml:space="preserve"> </w:t>
      </w:r>
    </w:p>
    <w:p w14:paraId="470DA167">
      <w:pPr>
        <w:spacing w:before="0" w:after="0" w:line="240" w:lineRule="auto"/>
        <w:ind w:left="280"/>
      </w:pPr>
      <w:r>
        <w:rPr>
          <w:rFonts w:ascii="Consolas" w:hAnsi="Consolas" w:eastAsia="宋体"/>
          <w:sz w:val="19"/>
        </w:rPr>
        <w:t>/*==============================================================================</w:t>
      </w:r>
    </w:p>
    <w:p w14:paraId="6B4BFF93">
      <w:pPr>
        <w:spacing w:before="0" w:after="0" w:line="240" w:lineRule="auto"/>
        <w:ind w:left="280"/>
      </w:pPr>
      <w:r>
        <w:rPr>
          <w:rFonts w:ascii="Consolas" w:hAnsi="Consolas" w:eastAsia="宋体"/>
          <w:sz w:val="19"/>
        </w:rPr>
        <w:t xml:space="preserve"> * 模块5（续）：结果输出与性能测试主流程</w:t>
      </w:r>
    </w:p>
    <w:p w14:paraId="4FED12BA">
      <w:pPr>
        <w:spacing w:before="0" w:after="0" w:line="240" w:lineRule="auto"/>
        <w:ind w:left="280"/>
      </w:pPr>
      <w:r>
        <w:rPr>
          <w:rFonts w:ascii="Consolas" w:hAnsi="Consolas" w:eastAsia="宋体"/>
          <w:sz w:val="19"/>
        </w:rPr>
        <w:t xml:space="preserve"> *============================================================================*/</w:t>
      </w:r>
    </w:p>
    <w:p w14:paraId="29D5A8F1">
      <w:pPr>
        <w:spacing w:before="0" w:after="0" w:line="240" w:lineRule="auto"/>
        <w:ind w:left="280"/>
      </w:pPr>
      <w:r>
        <w:rPr>
          <w:rFonts w:ascii="Consolas" w:hAnsi="Consolas" w:eastAsia="宋体"/>
          <w:sz w:val="19"/>
        </w:rPr>
        <w:t xml:space="preserve"> </w:t>
      </w:r>
    </w:p>
    <w:p w14:paraId="0731349D">
      <w:pPr>
        <w:spacing w:before="0" w:after="0" w:line="240" w:lineRule="auto"/>
        <w:ind w:left="280"/>
      </w:pPr>
      <w:r>
        <w:rPr>
          <w:rFonts w:ascii="Consolas" w:hAnsi="Consolas" w:eastAsia="宋体"/>
          <w:sz w:val="19"/>
        </w:rPr>
        <w:t>/* 打印数组片段：统一只打印前 20 个和后 10 个元素，中间用省略号代替，</w:t>
      </w:r>
    </w:p>
    <w:p w14:paraId="18B60166">
      <w:pPr>
        <w:spacing w:before="0" w:after="0" w:line="240" w:lineRule="auto"/>
        <w:ind w:left="280"/>
      </w:pPr>
      <w:r>
        <w:rPr>
          <w:rFonts w:ascii="Consolas" w:hAnsi="Consolas" w:eastAsia="宋体"/>
          <w:sz w:val="19"/>
        </w:rPr>
        <w:t xml:space="preserve"> * 保证三种规模的截图宽度一致、重点突出。 */</w:t>
      </w:r>
    </w:p>
    <w:p w14:paraId="7EE402F5">
      <w:pPr>
        <w:spacing w:before="0" w:after="0" w:line="240" w:lineRule="auto"/>
        <w:ind w:left="280"/>
      </w:pPr>
      <w:r>
        <w:rPr>
          <w:rFonts w:ascii="Consolas" w:hAnsi="Consolas" w:eastAsia="宋体"/>
          <w:sz w:val="19"/>
        </w:rPr>
        <w:t>void printSample(const char *tag, const int a[], int n)</w:t>
      </w:r>
    </w:p>
    <w:p w14:paraId="74A740C9">
      <w:pPr>
        <w:spacing w:before="0" w:after="0" w:line="240" w:lineRule="auto"/>
        <w:ind w:left="280"/>
      </w:pPr>
      <w:r>
        <w:rPr>
          <w:rFonts w:ascii="Consolas" w:hAnsi="Consolas" w:eastAsia="宋体"/>
          <w:sz w:val="19"/>
        </w:rPr>
        <w:t>{</w:t>
      </w:r>
    </w:p>
    <w:p w14:paraId="7C1DE09C">
      <w:pPr>
        <w:spacing w:before="0" w:after="0" w:line="240" w:lineRule="auto"/>
        <w:ind w:left="280"/>
      </w:pPr>
      <w:r>
        <w:rPr>
          <w:rFonts w:ascii="Consolas" w:hAnsi="Consolas" w:eastAsia="宋体"/>
          <w:sz w:val="19"/>
        </w:rPr>
        <w:t xml:space="preserve">    printf("  %s", tag);</w:t>
      </w:r>
    </w:p>
    <w:p w14:paraId="23744B11">
      <w:pPr>
        <w:spacing w:before="0" w:after="0" w:line="240" w:lineRule="auto"/>
        <w:ind w:left="280"/>
      </w:pPr>
      <w:r>
        <w:rPr>
          <w:rFonts w:ascii="Consolas" w:hAnsi="Consolas" w:eastAsia="宋体"/>
          <w:sz w:val="19"/>
        </w:rPr>
        <w:t xml:space="preserve">    const int HEAD = 20, TAIL = 10;</w:t>
      </w:r>
    </w:p>
    <w:p w14:paraId="6B7D235A">
      <w:pPr>
        <w:spacing w:before="0" w:after="0" w:line="240" w:lineRule="auto"/>
        <w:ind w:left="280"/>
      </w:pPr>
      <w:r>
        <w:rPr>
          <w:rFonts w:ascii="Consolas" w:hAnsi="Consolas" w:eastAsia="宋体"/>
          <w:sz w:val="19"/>
        </w:rPr>
        <w:t xml:space="preserve">    for (int i = 0; i &lt; HEAD &amp;&amp; i &lt; n; ++i) printf("%7d", a[i]);</w:t>
      </w:r>
    </w:p>
    <w:p w14:paraId="36C1E136">
      <w:pPr>
        <w:spacing w:before="0" w:after="0" w:line="240" w:lineRule="auto"/>
        <w:ind w:left="280"/>
      </w:pPr>
      <w:r>
        <w:rPr>
          <w:rFonts w:ascii="Consolas" w:hAnsi="Consolas" w:eastAsia="宋体"/>
          <w:sz w:val="19"/>
        </w:rPr>
        <w:t xml:space="preserve">    if (n &gt; HEAD + TAIL)</w:t>
      </w:r>
    </w:p>
    <w:p w14:paraId="62420F48">
      <w:pPr>
        <w:spacing w:before="0" w:after="0" w:line="240" w:lineRule="auto"/>
        <w:ind w:left="280"/>
      </w:pPr>
      <w:r>
        <w:rPr>
          <w:rFonts w:ascii="Consolas" w:hAnsi="Consolas" w:eastAsia="宋体"/>
          <w:sz w:val="19"/>
        </w:rPr>
        <w:t xml:space="preserve">        printf("  ......(中间省略 %d 个元素)......", n - HEAD - TAIL);</w:t>
      </w:r>
    </w:p>
    <w:p w14:paraId="38A2BA18">
      <w:pPr>
        <w:spacing w:before="0" w:after="0" w:line="240" w:lineRule="auto"/>
        <w:ind w:left="280"/>
      </w:pPr>
      <w:r>
        <w:rPr>
          <w:rFonts w:ascii="Consolas" w:hAnsi="Consolas" w:eastAsia="宋体"/>
          <w:sz w:val="19"/>
        </w:rPr>
        <w:t xml:space="preserve">    for (int i = (n &gt; TAIL ? n - TAIL : HEAD); i &lt; n; ++i) printf("%7d", a[i]);</w:t>
      </w:r>
    </w:p>
    <w:p w14:paraId="6FDC97C1">
      <w:pPr>
        <w:spacing w:before="0" w:after="0" w:line="240" w:lineRule="auto"/>
        <w:ind w:left="280"/>
      </w:pPr>
      <w:r>
        <w:rPr>
          <w:rFonts w:ascii="Consolas" w:hAnsi="Consolas" w:eastAsia="宋体"/>
          <w:sz w:val="19"/>
        </w:rPr>
        <w:t xml:space="preserve">    printf("\n");</w:t>
      </w:r>
    </w:p>
    <w:p w14:paraId="11A2DF7E">
      <w:pPr>
        <w:spacing w:before="0" w:after="0" w:line="240" w:lineRule="auto"/>
        <w:ind w:left="280"/>
      </w:pPr>
      <w:r>
        <w:rPr>
          <w:rFonts w:ascii="Consolas" w:hAnsi="Consolas" w:eastAsia="宋体"/>
          <w:sz w:val="19"/>
        </w:rPr>
        <w:t>}</w:t>
      </w:r>
    </w:p>
    <w:p w14:paraId="564A8122">
      <w:pPr>
        <w:spacing w:before="0" w:after="0" w:line="240" w:lineRule="auto"/>
        <w:ind w:left="280"/>
      </w:pPr>
      <w:r>
        <w:rPr>
          <w:rFonts w:ascii="Consolas" w:hAnsi="Consolas" w:eastAsia="宋体"/>
          <w:sz w:val="19"/>
        </w:rPr>
        <w:t xml:space="preserve"> </w:t>
      </w:r>
    </w:p>
    <w:p w14:paraId="63EAFFB0">
      <w:pPr>
        <w:spacing w:before="0" w:after="0" w:line="240" w:lineRule="auto"/>
        <w:ind w:left="280"/>
      </w:pPr>
      <w:r>
        <w:rPr>
          <w:rFonts w:ascii="Consolas" w:hAnsi="Consolas" w:eastAsia="宋体"/>
          <w:sz w:val="19"/>
        </w:rPr>
        <w:t>/* 校验排序结果是否为非递减有序，用于验证算法实现的正确性 */</w:t>
      </w:r>
    </w:p>
    <w:p w14:paraId="7C71A39E">
      <w:pPr>
        <w:spacing w:before="0" w:after="0" w:line="240" w:lineRule="auto"/>
        <w:ind w:left="280"/>
      </w:pPr>
      <w:r>
        <w:rPr>
          <w:rFonts w:ascii="Consolas" w:hAnsi="Consolas" w:eastAsia="宋体"/>
          <w:sz w:val="19"/>
        </w:rPr>
        <w:t>bool isSorted(const int a[], int n)</w:t>
      </w:r>
    </w:p>
    <w:p w14:paraId="48B2A54E">
      <w:pPr>
        <w:spacing w:before="0" w:after="0" w:line="240" w:lineRule="auto"/>
        <w:ind w:left="280"/>
      </w:pPr>
      <w:r>
        <w:rPr>
          <w:rFonts w:ascii="Consolas" w:hAnsi="Consolas" w:eastAsia="宋体"/>
          <w:sz w:val="19"/>
        </w:rPr>
        <w:t>{</w:t>
      </w:r>
    </w:p>
    <w:p w14:paraId="367CEA8E">
      <w:pPr>
        <w:spacing w:before="0" w:after="0" w:line="240" w:lineRule="auto"/>
        <w:ind w:left="280"/>
      </w:pPr>
      <w:r>
        <w:rPr>
          <w:rFonts w:ascii="Consolas" w:hAnsi="Consolas" w:eastAsia="宋体"/>
          <w:sz w:val="19"/>
        </w:rPr>
        <w:t xml:space="preserve">    for (int i = 1; i &lt; n; ++i)</w:t>
      </w:r>
    </w:p>
    <w:p w14:paraId="52B05595">
      <w:pPr>
        <w:spacing w:before="0" w:after="0" w:line="240" w:lineRule="auto"/>
        <w:ind w:left="280"/>
      </w:pPr>
      <w:r>
        <w:rPr>
          <w:rFonts w:ascii="Consolas" w:hAnsi="Consolas" w:eastAsia="宋体"/>
          <w:sz w:val="19"/>
        </w:rPr>
        <w:t xml:space="preserve">        if (a[i - 1] &gt; a[i]) return false;</w:t>
      </w:r>
    </w:p>
    <w:p w14:paraId="20CB272B">
      <w:pPr>
        <w:spacing w:before="0" w:after="0" w:line="240" w:lineRule="auto"/>
        <w:ind w:left="280"/>
      </w:pPr>
      <w:r>
        <w:rPr>
          <w:rFonts w:ascii="Consolas" w:hAnsi="Consolas" w:eastAsia="宋体"/>
          <w:sz w:val="19"/>
        </w:rPr>
        <w:t xml:space="preserve">    return true;</w:t>
      </w:r>
    </w:p>
    <w:p w14:paraId="6DE14554">
      <w:pPr>
        <w:spacing w:before="0" w:after="0" w:line="240" w:lineRule="auto"/>
        <w:ind w:left="280"/>
      </w:pPr>
      <w:r>
        <w:rPr>
          <w:rFonts w:ascii="Consolas" w:hAnsi="Consolas" w:eastAsia="宋体"/>
          <w:sz w:val="19"/>
        </w:rPr>
        <w:t>}</w:t>
      </w:r>
    </w:p>
    <w:p w14:paraId="65C90287">
      <w:pPr>
        <w:spacing w:before="0" w:after="0" w:line="240" w:lineRule="auto"/>
        <w:ind w:left="280"/>
      </w:pPr>
      <w:r>
        <w:rPr>
          <w:rFonts w:ascii="Consolas" w:hAnsi="Consolas" w:eastAsia="宋体"/>
          <w:sz w:val="19"/>
        </w:rPr>
        <w:t xml:space="preserve"> </w:t>
      </w:r>
    </w:p>
    <w:p w14:paraId="510434A0">
      <w:pPr>
        <w:spacing w:before="0" w:after="0" w:line="240" w:lineRule="auto"/>
        <w:ind w:left="280"/>
      </w:pPr>
      <w:r>
        <w:rPr>
          <w:rFonts w:ascii="Consolas" w:hAnsi="Consolas" w:eastAsia="宋体"/>
          <w:sz w:val="19"/>
        </w:rPr>
        <w:t>const char *ALGO_NAME[3] = { "冒泡排序(改进版)", "选择排序", "归并排序" };</w:t>
      </w:r>
    </w:p>
    <w:p w14:paraId="1B8927D0">
      <w:pPr>
        <w:spacing w:before="0" w:after="0" w:line="240" w:lineRule="auto"/>
        <w:ind w:left="280"/>
      </w:pPr>
      <w:r>
        <w:rPr>
          <w:rFonts w:ascii="Consolas" w:hAnsi="Consolas" w:eastAsia="宋体"/>
          <w:sz w:val="19"/>
        </w:rPr>
        <w:t xml:space="preserve"> </w:t>
      </w:r>
    </w:p>
    <w:p w14:paraId="0A1E5BD7">
      <w:pPr>
        <w:spacing w:before="0" w:after="0" w:line="240" w:lineRule="auto"/>
        <w:ind w:left="280"/>
      </w:pPr>
      <w:r>
        <w:rPr>
          <w:rFonts w:ascii="Consolas" w:hAnsi="Consolas" w:eastAsia="宋体"/>
          <w:sz w:val="19"/>
        </w:rPr>
        <w:t>/* 对一种算法执行 3 次，输出比较次数、移动次数与平均执行时间。</w:t>
      </w:r>
    </w:p>
    <w:p w14:paraId="3C9C5BA1">
      <w:pPr>
        <w:spacing w:before="0" w:after="0" w:line="240" w:lineRule="auto"/>
        <w:ind w:left="280"/>
      </w:pPr>
      <w:r>
        <w:rPr>
          <w:rFonts w:ascii="Consolas" w:hAnsi="Consolas" w:eastAsia="宋体"/>
          <w:sz w:val="19"/>
        </w:rPr>
        <w:t xml:space="preserve"> * 比较次数与移动次数只取决于算法与数据规模，与机器快慢无关，因此单独执行一次</w:t>
      </w:r>
    </w:p>
    <w:p w14:paraId="1E64D050">
      <w:pPr>
        <w:spacing w:before="0" w:after="0" w:line="240" w:lineRule="auto"/>
        <w:ind w:left="280"/>
      </w:pPr>
      <w:r>
        <w:rPr>
          <w:rFonts w:ascii="Consolas" w:hAnsi="Consolas" w:eastAsia="宋体"/>
          <w:sz w:val="19"/>
        </w:rPr>
        <w:t xml:space="preserve"> * 精确统计；执行时间则用"重复多次取平均"的方法测量并取 3 次的平均值。 */</w:t>
      </w:r>
    </w:p>
    <w:p w14:paraId="2BB116F6">
      <w:pPr>
        <w:spacing w:before="0" w:after="0" w:line="240" w:lineRule="auto"/>
        <w:ind w:left="280"/>
      </w:pPr>
      <w:r>
        <w:rPr>
          <w:rFonts w:ascii="Consolas" w:hAnsi="Consolas" w:eastAsia="宋体"/>
          <w:sz w:val="19"/>
        </w:rPr>
        <w:t>void runAlgorithm(int which, const int src[], int n, long long repeat,</w:t>
      </w:r>
    </w:p>
    <w:p w14:paraId="699B315A">
      <w:pPr>
        <w:spacing w:before="0" w:after="0" w:line="240" w:lineRule="auto"/>
        <w:ind w:left="280"/>
      </w:pPr>
      <w:r>
        <w:rPr>
          <w:rFonts w:ascii="Consolas" w:hAnsi="Consolas" w:eastAsia="宋体"/>
          <w:sz w:val="19"/>
        </w:rPr>
        <w:t xml:space="preserve">                  long long &amp;cmp, long long &amp;moves, double &amp;us)</w:t>
      </w:r>
    </w:p>
    <w:p w14:paraId="4F81CBE5">
      <w:pPr>
        <w:spacing w:before="0" w:after="0" w:line="240" w:lineRule="auto"/>
        <w:ind w:left="280"/>
      </w:pPr>
      <w:r>
        <w:rPr>
          <w:rFonts w:ascii="Consolas" w:hAnsi="Consolas" w:eastAsia="宋体"/>
          <w:sz w:val="19"/>
        </w:rPr>
        <w:t>{</w:t>
      </w:r>
    </w:p>
    <w:p w14:paraId="1315A569">
      <w:pPr>
        <w:spacing w:before="0" w:after="0" w:line="240" w:lineRule="auto"/>
        <w:ind w:left="280"/>
      </w:pPr>
      <w:r>
        <w:rPr>
          <w:rFonts w:ascii="Consolas" w:hAnsi="Consolas" w:eastAsia="宋体"/>
          <w:sz w:val="19"/>
        </w:rPr>
        <w:t xml:space="preserve">    int work[MAXN];</w:t>
      </w:r>
    </w:p>
    <w:p w14:paraId="68D59D93">
      <w:pPr>
        <w:spacing w:before="0" w:after="0" w:line="240" w:lineRule="auto"/>
        <w:ind w:left="280"/>
      </w:pPr>
      <w:r>
        <w:rPr>
          <w:rFonts w:ascii="Consolas" w:hAnsi="Consolas" w:eastAsia="宋体"/>
          <w:sz w:val="19"/>
        </w:rPr>
        <w:t xml:space="preserve">    for (int i = 0; i &lt; n; ++i) work[i] = src[i];</w:t>
      </w:r>
    </w:p>
    <w:p w14:paraId="0C3C8E9D">
      <w:pPr>
        <w:spacing w:before="0" w:after="0" w:line="240" w:lineRule="auto"/>
        <w:ind w:left="280"/>
      </w:pPr>
      <w:r>
        <w:rPr>
          <w:rFonts w:ascii="Consolas" w:hAnsi="Consolas" w:eastAsia="宋体"/>
          <w:sz w:val="19"/>
        </w:rPr>
        <w:t xml:space="preserve">    cmp = 0; moves = 0;</w:t>
      </w:r>
    </w:p>
    <w:p w14:paraId="4474BDB8">
      <w:pPr>
        <w:spacing w:before="0" w:after="0" w:line="240" w:lineRule="auto"/>
        <w:ind w:left="280"/>
      </w:pPr>
      <w:r>
        <w:rPr>
          <w:rFonts w:ascii="Consolas" w:hAnsi="Consolas" w:eastAsia="宋体"/>
          <w:sz w:val="19"/>
        </w:rPr>
        <w:t xml:space="preserve">    callSort(which, work, n, cmp, moves);        // 单次排序，精确统计比较与移动次数</w:t>
      </w:r>
    </w:p>
    <w:p w14:paraId="35B07604">
      <w:pPr>
        <w:spacing w:before="0" w:after="0" w:line="240" w:lineRule="auto"/>
        <w:ind w:left="280"/>
      </w:pPr>
      <w:r>
        <w:rPr>
          <w:rFonts w:ascii="Consolas" w:hAnsi="Consolas" w:eastAsia="宋体"/>
          <w:sz w:val="19"/>
        </w:rPr>
        <w:t xml:space="preserve"> </w:t>
      </w:r>
    </w:p>
    <w:p w14:paraId="6911FC9F">
      <w:pPr>
        <w:spacing w:before="0" w:after="0" w:line="240" w:lineRule="auto"/>
        <w:ind w:left="280"/>
      </w:pPr>
      <w:r>
        <w:rPr>
          <w:rFonts w:ascii="Consolas" w:hAnsi="Consolas" w:eastAsia="宋体"/>
          <w:sz w:val="19"/>
        </w:rPr>
        <w:t xml:space="preserve">    double t1 = measureUs(which, src, n, repeat);</w:t>
      </w:r>
    </w:p>
    <w:p w14:paraId="61BEF38D">
      <w:pPr>
        <w:spacing w:before="0" w:after="0" w:line="240" w:lineRule="auto"/>
        <w:ind w:left="280"/>
      </w:pPr>
      <w:r>
        <w:rPr>
          <w:rFonts w:ascii="Consolas" w:hAnsi="Consolas" w:eastAsia="宋体"/>
          <w:sz w:val="19"/>
        </w:rPr>
        <w:t xml:space="preserve">    double t2 = measureUs(which, src, n, repeat);</w:t>
      </w:r>
    </w:p>
    <w:p w14:paraId="65B7A12D">
      <w:pPr>
        <w:spacing w:before="0" w:after="0" w:line="240" w:lineRule="auto"/>
        <w:ind w:left="280"/>
      </w:pPr>
      <w:r>
        <w:rPr>
          <w:rFonts w:ascii="Consolas" w:hAnsi="Consolas" w:eastAsia="宋体"/>
          <w:sz w:val="19"/>
        </w:rPr>
        <w:t xml:space="preserve">    double t3 = measureUs(which, src, n, repeat);</w:t>
      </w:r>
    </w:p>
    <w:p w14:paraId="60B43605">
      <w:pPr>
        <w:spacing w:before="0" w:after="0" w:line="240" w:lineRule="auto"/>
        <w:ind w:left="280"/>
      </w:pPr>
      <w:r>
        <w:rPr>
          <w:rFonts w:ascii="Consolas" w:hAnsi="Consolas" w:eastAsia="宋体"/>
          <w:sz w:val="19"/>
        </w:rPr>
        <w:t xml:space="preserve">    us = (t1 + t2 + t3) / 3.0;</w:t>
      </w:r>
    </w:p>
    <w:p w14:paraId="3B36A7B0">
      <w:pPr>
        <w:spacing w:before="0" w:after="0" w:line="240" w:lineRule="auto"/>
        <w:ind w:left="280"/>
      </w:pPr>
      <w:r>
        <w:rPr>
          <w:rFonts w:ascii="Consolas" w:hAnsi="Consolas" w:eastAsia="宋体"/>
          <w:sz w:val="19"/>
        </w:rPr>
        <w:t xml:space="preserve"> </w:t>
      </w:r>
    </w:p>
    <w:p w14:paraId="57722FB1">
      <w:pPr>
        <w:spacing w:before="0" w:after="0" w:line="240" w:lineRule="auto"/>
        <w:ind w:left="280"/>
      </w:pPr>
      <w:r>
        <w:rPr>
          <w:rFonts w:ascii="Consolas" w:hAnsi="Consolas" w:eastAsia="宋体"/>
          <w:sz w:val="19"/>
        </w:rPr>
        <w:t xml:space="preserve">    printf("  第 1 次：比较次数 = %9lld   移动次数 = %9lld   平均执行时间 = %10.3f 微秒\n", cmp, moves, t1);</w:t>
      </w:r>
    </w:p>
    <w:p w14:paraId="1A2DF08E">
      <w:pPr>
        <w:spacing w:before="0" w:after="0" w:line="240" w:lineRule="auto"/>
        <w:ind w:left="280"/>
      </w:pPr>
      <w:r>
        <w:rPr>
          <w:rFonts w:ascii="Consolas" w:hAnsi="Consolas" w:eastAsia="宋体"/>
          <w:sz w:val="19"/>
        </w:rPr>
        <w:t xml:space="preserve">    printf("  第 2 次：比较次数 = %9lld   移动次数 = %9lld   平均执行时间 = %10.3f 微秒\n", cmp, moves, t2);</w:t>
      </w:r>
    </w:p>
    <w:p w14:paraId="26979F2D">
      <w:pPr>
        <w:spacing w:before="0" w:after="0" w:line="240" w:lineRule="auto"/>
        <w:ind w:left="280"/>
      </w:pPr>
      <w:r>
        <w:rPr>
          <w:rFonts w:ascii="Consolas" w:hAnsi="Consolas" w:eastAsia="宋体"/>
          <w:sz w:val="19"/>
        </w:rPr>
        <w:t xml:space="preserve">    printf("  第 3 次：比较次数 = %9lld   移动次数 = %9lld   平均执行时间 = %10.3f 微秒\n", cmp, moves, t3);</w:t>
      </w:r>
    </w:p>
    <w:p w14:paraId="40E4089B">
      <w:pPr>
        <w:spacing w:before="0" w:after="0" w:line="240" w:lineRule="auto"/>
        <w:ind w:left="280"/>
      </w:pPr>
      <w:r>
        <w:rPr>
          <w:rFonts w:ascii="Consolas" w:hAnsi="Consolas" w:eastAsia="宋体"/>
          <w:sz w:val="19"/>
        </w:rPr>
        <w:t xml:space="preserve">    printf("  (计时方式：同一随机数组连续排序 %lld 次取平均；比较/移动次数按单次排序统计)\n", repeat);</w:t>
      </w:r>
    </w:p>
    <w:p w14:paraId="345A1DDE">
      <w:pPr>
        <w:spacing w:before="0" w:after="0" w:line="240" w:lineRule="auto"/>
        <w:ind w:left="280"/>
      </w:pPr>
      <w:r>
        <w:rPr>
          <w:rFonts w:ascii="Consolas" w:hAnsi="Consolas" w:eastAsia="宋体"/>
          <w:sz w:val="19"/>
        </w:rPr>
        <w:t>}</w:t>
      </w:r>
    </w:p>
    <w:p w14:paraId="556D6FDF">
      <w:pPr>
        <w:spacing w:before="0" w:after="0" w:line="240" w:lineRule="auto"/>
        <w:ind w:left="280"/>
      </w:pPr>
      <w:r>
        <w:rPr>
          <w:rFonts w:ascii="Consolas" w:hAnsi="Consolas" w:eastAsia="宋体"/>
          <w:sz w:val="19"/>
        </w:rPr>
        <w:t xml:space="preserve"> </w:t>
      </w:r>
    </w:p>
    <w:p w14:paraId="0D005341">
      <w:pPr>
        <w:spacing w:before="0" w:after="0" w:line="240" w:lineRule="auto"/>
        <w:ind w:left="280"/>
      </w:pPr>
      <w:r>
        <w:rPr>
          <w:rFonts w:ascii="Consolas" w:hAnsi="Consolas" w:eastAsia="宋体"/>
          <w:sz w:val="19"/>
        </w:rPr>
        <w:t>/* 把标准输出切换为 UTF-8 编码，保证中文在控制台、重定向文件与截图中都不乱码。 */</w:t>
      </w:r>
    </w:p>
    <w:p w14:paraId="1F05FB28">
      <w:pPr>
        <w:spacing w:before="0" w:after="0" w:line="240" w:lineRule="auto"/>
        <w:ind w:left="280"/>
      </w:pPr>
      <w:r>
        <w:rPr>
          <w:rFonts w:ascii="Consolas" w:hAnsi="Consolas" w:eastAsia="宋体"/>
          <w:sz w:val="19"/>
        </w:rPr>
        <w:t>static void setupUtf8Output()</w:t>
      </w:r>
    </w:p>
    <w:p w14:paraId="6E2501B0">
      <w:pPr>
        <w:spacing w:before="0" w:after="0" w:line="240" w:lineRule="auto"/>
        <w:ind w:left="280"/>
      </w:pPr>
      <w:r>
        <w:rPr>
          <w:rFonts w:ascii="Consolas" w:hAnsi="Consolas" w:eastAsia="宋体"/>
          <w:sz w:val="19"/>
        </w:rPr>
        <w:t>{</w:t>
      </w:r>
    </w:p>
    <w:p w14:paraId="35E5B989">
      <w:pPr>
        <w:spacing w:before="0" w:after="0" w:line="240" w:lineRule="auto"/>
        <w:ind w:left="280"/>
      </w:pPr>
      <w:r>
        <w:rPr>
          <w:rFonts w:ascii="Consolas" w:hAnsi="Consolas" w:eastAsia="宋体"/>
          <w:sz w:val="19"/>
        </w:rPr>
        <w:t>#ifdef _WIN32</w:t>
      </w:r>
    </w:p>
    <w:p w14:paraId="65B42230">
      <w:pPr>
        <w:spacing w:before="0" w:after="0" w:line="240" w:lineRule="auto"/>
        <w:ind w:left="280"/>
      </w:pPr>
      <w:r>
        <w:rPr>
          <w:rFonts w:ascii="Consolas" w:hAnsi="Consolas" w:eastAsia="宋体"/>
          <w:sz w:val="19"/>
        </w:rPr>
        <w:t xml:space="preserve">    SetConsoleOutputCP(CP_UTF8);        // 控制台按 UTF-8 解释输出字节</w:t>
      </w:r>
    </w:p>
    <w:p w14:paraId="3A943CCA">
      <w:pPr>
        <w:spacing w:before="0" w:after="0" w:line="240" w:lineRule="auto"/>
        <w:ind w:left="280"/>
      </w:pPr>
      <w:r>
        <w:rPr>
          <w:rFonts w:ascii="Consolas" w:hAnsi="Consolas" w:eastAsia="宋体"/>
          <w:sz w:val="19"/>
        </w:rPr>
        <w:t>#endif</w:t>
      </w:r>
    </w:p>
    <w:p w14:paraId="7746659E">
      <w:pPr>
        <w:spacing w:before="0" w:after="0" w:line="240" w:lineRule="auto"/>
        <w:ind w:left="280"/>
      </w:pPr>
      <w:r>
        <w:rPr>
          <w:rFonts w:ascii="Consolas" w:hAnsi="Consolas" w:eastAsia="宋体"/>
          <w:sz w:val="19"/>
        </w:rPr>
        <w:t>}</w:t>
      </w:r>
    </w:p>
    <w:p w14:paraId="048F4371">
      <w:pPr>
        <w:spacing w:before="0" w:after="0" w:line="240" w:lineRule="auto"/>
        <w:ind w:left="280"/>
      </w:pPr>
      <w:r>
        <w:rPr>
          <w:rFonts w:ascii="Consolas" w:hAnsi="Consolas" w:eastAsia="宋体"/>
          <w:sz w:val="19"/>
        </w:rPr>
        <w:t xml:space="preserve"> </w:t>
      </w:r>
    </w:p>
    <w:p w14:paraId="5BB7A88D">
      <w:pPr>
        <w:spacing w:before="0" w:after="0" w:line="240" w:lineRule="auto"/>
        <w:ind w:left="280"/>
      </w:pPr>
      <w:r>
        <w:rPr>
          <w:rFonts w:ascii="Consolas" w:hAnsi="Consolas" w:eastAsia="宋体"/>
          <w:sz w:val="19"/>
        </w:rPr>
        <w:t>int main()</w:t>
      </w:r>
    </w:p>
    <w:p w14:paraId="64439070">
      <w:pPr>
        <w:spacing w:before="0" w:after="0" w:line="240" w:lineRule="auto"/>
        <w:ind w:left="280"/>
      </w:pPr>
      <w:r>
        <w:rPr>
          <w:rFonts w:ascii="Consolas" w:hAnsi="Consolas" w:eastAsia="宋体"/>
          <w:sz w:val="19"/>
        </w:rPr>
        <w:t>{</w:t>
      </w:r>
    </w:p>
    <w:p w14:paraId="6E8DC1DD">
      <w:pPr>
        <w:spacing w:before="0" w:after="0" w:line="240" w:lineRule="auto"/>
        <w:ind w:left="280"/>
      </w:pPr>
      <w:r>
        <w:rPr>
          <w:rFonts w:ascii="Consolas" w:hAnsi="Consolas" w:eastAsia="宋体"/>
          <w:sz w:val="19"/>
        </w:rPr>
        <w:t xml:space="preserve">    setupUtf8Output();</w:t>
      </w:r>
    </w:p>
    <w:p w14:paraId="62B0444A">
      <w:pPr>
        <w:spacing w:before="0" w:after="0" w:line="240" w:lineRule="auto"/>
        <w:ind w:left="280"/>
      </w:pPr>
      <w:r>
        <w:rPr>
          <w:rFonts w:ascii="Consolas" w:hAnsi="Consolas" w:eastAsia="宋体"/>
          <w:sz w:val="19"/>
        </w:rPr>
        <w:t xml:space="preserve">    const int SCALE[3] = { 100, 1000, 10000 };         // 三种数据规模</w:t>
      </w:r>
    </w:p>
    <w:p w14:paraId="50F9C482">
      <w:pPr>
        <w:spacing w:before="0" w:after="0" w:line="240" w:lineRule="auto"/>
        <w:ind w:left="280"/>
      </w:pPr>
      <w:r>
        <w:rPr>
          <w:rFonts w:ascii="Consolas" w:hAnsi="Consolas" w:eastAsia="宋体"/>
          <w:sz w:val="19"/>
        </w:rPr>
        <w:t xml:space="preserve">    const long long REPEAT[3] = { 500, 50, 1 };        // 计时重复次数：规模越大重复越少</w:t>
      </w:r>
    </w:p>
    <w:p w14:paraId="5DA3E1FA">
      <w:pPr>
        <w:spacing w:before="0" w:after="0" w:line="240" w:lineRule="auto"/>
        <w:ind w:left="280"/>
      </w:pPr>
      <w:r>
        <w:rPr>
          <w:rFonts w:ascii="Consolas" w:hAnsi="Consolas" w:eastAsia="宋体"/>
          <w:sz w:val="19"/>
        </w:rPr>
        <w:t xml:space="preserve"> </w:t>
      </w:r>
    </w:p>
    <w:p w14:paraId="4984A859">
      <w:pPr>
        <w:spacing w:before="0" w:after="0" w:line="240" w:lineRule="auto"/>
        <w:ind w:left="280"/>
      </w:pPr>
      <w:r>
        <w:rPr>
          <w:rFonts w:ascii="Consolas" w:hAnsi="Consolas" w:eastAsia="宋体"/>
          <w:sz w:val="19"/>
        </w:rPr>
        <w:t xml:space="preserve">    printf("============================================================\n");</w:t>
      </w:r>
    </w:p>
    <w:p w14:paraId="22A005B4">
      <w:pPr>
        <w:spacing w:before="0" w:after="0" w:line="240" w:lineRule="auto"/>
        <w:ind w:left="280"/>
      </w:pPr>
      <w:r>
        <w:rPr>
          <w:rFonts w:ascii="Consolas" w:hAnsi="Consolas" w:eastAsia="宋体"/>
          <w:sz w:val="19"/>
        </w:rPr>
        <w:t xml:space="preserve">    printf("   实验一  冒泡 / 选择 / 归并 排序算法性能测试\n");</w:t>
      </w:r>
    </w:p>
    <w:p w14:paraId="32335F5A">
      <w:pPr>
        <w:spacing w:before="0" w:after="0" w:line="240" w:lineRule="auto"/>
        <w:ind w:left="280"/>
      </w:pPr>
      <w:r>
        <w:rPr>
          <w:rFonts w:ascii="Consolas" w:hAnsi="Consolas" w:eastAsia="宋体"/>
          <w:sz w:val="19"/>
        </w:rPr>
        <w:t xml:space="preserve">    printf("   数据范围: [1, 100000] 的随机整数, 每种规模重复 3 次取平均\n");</w:t>
      </w:r>
    </w:p>
    <w:p w14:paraId="1B389DF9">
      <w:pPr>
        <w:spacing w:before="0" w:after="0" w:line="240" w:lineRule="auto"/>
        <w:ind w:left="280"/>
      </w:pPr>
      <w:r>
        <w:rPr>
          <w:rFonts w:ascii="Consolas" w:hAnsi="Consolas" w:eastAsia="宋体"/>
          <w:sz w:val="19"/>
        </w:rPr>
        <w:t xml:space="preserve">    printf("   时间统计: C++11 &lt;chrono&gt; 高精度时钟 (微秒)\n");</w:t>
      </w:r>
    </w:p>
    <w:p w14:paraId="61DBA687">
      <w:pPr>
        <w:spacing w:before="0" w:after="0" w:line="240" w:lineRule="auto"/>
        <w:ind w:left="280"/>
      </w:pPr>
      <w:r>
        <w:rPr>
          <w:rFonts w:ascii="Consolas" w:hAnsi="Consolas" w:eastAsia="宋体"/>
          <w:sz w:val="19"/>
        </w:rPr>
        <w:t xml:space="preserve">    printf("============================================================\n");</w:t>
      </w:r>
    </w:p>
    <w:p w14:paraId="5770B59B">
      <w:pPr>
        <w:spacing w:before="0" w:after="0" w:line="240" w:lineRule="auto"/>
        <w:ind w:left="280"/>
      </w:pPr>
      <w:r>
        <w:rPr>
          <w:rFonts w:ascii="Consolas" w:hAnsi="Consolas" w:eastAsia="宋体"/>
          <w:sz w:val="19"/>
        </w:rPr>
        <w:t xml:space="preserve"> </w:t>
      </w:r>
    </w:p>
    <w:p w14:paraId="11FB13E8">
      <w:pPr>
        <w:spacing w:before="0" w:after="0" w:line="240" w:lineRule="auto"/>
        <w:ind w:left="280"/>
      </w:pPr>
      <w:r>
        <w:rPr>
          <w:rFonts w:ascii="Consolas" w:hAnsi="Consolas" w:eastAsia="宋体"/>
          <w:sz w:val="19"/>
        </w:rPr>
        <w:t xml:space="preserve">    for (int s = 0; s &lt; 3; ++s)</w:t>
      </w:r>
    </w:p>
    <w:p w14:paraId="0816C8DB">
      <w:pPr>
        <w:spacing w:before="0" w:after="0" w:line="240" w:lineRule="auto"/>
        <w:ind w:left="280"/>
      </w:pPr>
      <w:r>
        <w:rPr>
          <w:rFonts w:ascii="Consolas" w:hAnsi="Consolas" w:eastAsia="宋体"/>
          <w:sz w:val="19"/>
        </w:rPr>
        <w:t xml:space="preserve">    {</w:t>
      </w:r>
    </w:p>
    <w:p w14:paraId="52925866">
      <w:pPr>
        <w:spacing w:before="0" w:after="0" w:line="240" w:lineRule="auto"/>
        <w:ind w:left="280"/>
      </w:pPr>
      <w:r>
        <w:rPr>
          <w:rFonts w:ascii="Consolas" w:hAnsi="Consolas" w:eastAsia="宋体"/>
          <w:sz w:val="19"/>
        </w:rPr>
        <w:t xml:space="preserve">        const int n = SCALE[s];</w:t>
      </w:r>
    </w:p>
    <w:p w14:paraId="314681A6">
      <w:pPr>
        <w:spacing w:before="0" w:after="0" w:line="240" w:lineRule="auto"/>
        <w:ind w:left="280"/>
      </w:pPr>
      <w:r>
        <w:rPr>
          <w:rFonts w:ascii="Consolas" w:hAnsi="Consolas" w:eastAsia="宋体"/>
          <w:sz w:val="19"/>
        </w:rPr>
        <w:t xml:space="preserve">        int src[MAXN];</w:t>
      </w:r>
    </w:p>
    <w:p w14:paraId="14FF7049">
      <w:pPr>
        <w:spacing w:before="0" w:after="0" w:line="240" w:lineRule="auto"/>
        <w:ind w:left="280"/>
      </w:pPr>
      <w:r>
        <w:rPr>
          <w:rFonts w:ascii="Consolas" w:hAnsi="Consolas" w:eastAsia="宋体"/>
          <w:sz w:val="19"/>
        </w:rPr>
        <w:t xml:space="preserve">        genRandomArray(src, n, 20250809u + (unsigned)n);</w:t>
      </w:r>
    </w:p>
    <w:p w14:paraId="18890340">
      <w:pPr>
        <w:spacing w:before="0" w:after="0" w:line="240" w:lineRule="auto"/>
        <w:ind w:left="280"/>
      </w:pPr>
      <w:r>
        <w:rPr>
          <w:rFonts w:ascii="Consolas" w:hAnsi="Consolas" w:eastAsia="宋体"/>
          <w:sz w:val="19"/>
        </w:rPr>
        <w:t xml:space="preserve">        printf("\n############################################################\n");</w:t>
      </w:r>
    </w:p>
    <w:p w14:paraId="1B9BE221">
      <w:pPr>
        <w:spacing w:before="0" w:after="0" w:line="240" w:lineRule="auto"/>
        <w:ind w:left="280"/>
      </w:pPr>
      <w:r>
        <w:rPr>
          <w:rFonts w:ascii="Consolas" w:hAnsi="Consolas" w:eastAsia="宋体"/>
          <w:sz w:val="19"/>
        </w:rPr>
        <w:t xml:space="preserve">        printf("# 数据规模 n = %d\n", n);</w:t>
      </w:r>
    </w:p>
    <w:p w14:paraId="2000506F">
      <w:pPr>
        <w:spacing w:before="0" w:after="0" w:line="240" w:lineRule="auto"/>
        <w:ind w:left="280"/>
      </w:pPr>
      <w:r>
        <w:rPr>
          <w:rFonts w:ascii="Consolas" w:hAnsi="Consolas" w:eastAsia="宋体"/>
          <w:sz w:val="19"/>
        </w:rPr>
        <w:t xml:space="preserve">        printf("############################################################\n");</w:t>
      </w:r>
    </w:p>
    <w:p w14:paraId="5F7AF11F">
      <w:pPr>
        <w:spacing w:before="0" w:after="0" w:line="240" w:lineRule="auto"/>
        <w:ind w:left="280"/>
      </w:pPr>
      <w:r>
        <w:rPr>
          <w:rFonts w:ascii="Consolas" w:hAnsi="Consolas" w:eastAsia="宋体"/>
          <w:sz w:val="19"/>
        </w:rPr>
        <w:t xml:space="preserve">        printSample("排序前片段:", src, n);</w:t>
      </w:r>
    </w:p>
    <w:p w14:paraId="6DBE37CF">
      <w:pPr>
        <w:spacing w:before="0" w:after="0" w:line="240" w:lineRule="auto"/>
        <w:ind w:left="280"/>
      </w:pPr>
      <w:r>
        <w:rPr>
          <w:rFonts w:ascii="Consolas" w:hAnsi="Consolas" w:eastAsia="宋体"/>
          <w:sz w:val="19"/>
        </w:rPr>
        <w:t xml:space="preserve"> </w:t>
      </w:r>
    </w:p>
    <w:p w14:paraId="52954A75">
      <w:pPr>
        <w:spacing w:before="0" w:after="0" w:line="240" w:lineRule="auto"/>
        <w:ind w:left="280"/>
      </w:pPr>
      <w:r>
        <w:rPr>
          <w:rFonts w:ascii="Consolas" w:hAnsi="Consolas" w:eastAsia="宋体"/>
          <w:sz w:val="19"/>
        </w:rPr>
        <w:t xml:space="preserve">        for (int which = 0; which &lt; 3; ++which)</w:t>
      </w:r>
    </w:p>
    <w:p w14:paraId="213D0AAC">
      <w:pPr>
        <w:spacing w:before="0" w:after="0" w:line="240" w:lineRule="auto"/>
        <w:ind w:left="280"/>
      </w:pPr>
      <w:r>
        <w:rPr>
          <w:rFonts w:ascii="Consolas" w:hAnsi="Consolas" w:eastAsia="宋体"/>
          <w:sz w:val="19"/>
        </w:rPr>
        <w:t xml:space="preserve">        {</w:t>
      </w:r>
    </w:p>
    <w:p w14:paraId="141E7465">
      <w:pPr>
        <w:spacing w:before="0" w:after="0" w:line="240" w:lineRule="auto"/>
        <w:ind w:left="280"/>
      </w:pPr>
      <w:r>
        <w:rPr>
          <w:rFonts w:ascii="Consolas" w:hAnsi="Consolas" w:eastAsia="宋体"/>
          <w:sz w:val="19"/>
        </w:rPr>
        <w:t xml:space="preserve">            long long cmp = 0, moves = 0;</w:t>
      </w:r>
    </w:p>
    <w:p w14:paraId="2E59DB99">
      <w:pPr>
        <w:spacing w:before="0" w:after="0" w:line="240" w:lineRule="auto"/>
        <w:ind w:left="280"/>
      </w:pPr>
      <w:r>
        <w:rPr>
          <w:rFonts w:ascii="Consolas" w:hAnsi="Consolas" w:eastAsia="宋体"/>
          <w:sz w:val="19"/>
        </w:rPr>
        <w:t xml:space="preserve">            double us = 0;</w:t>
      </w:r>
    </w:p>
    <w:p w14:paraId="2D029A8F">
      <w:pPr>
        <w:spacing w:before="0" w:after="0" w:line="240" w:lineRule="auto"/>
        <w:ind w:left="280"/>
      </w:pPr>
      <w:r>
        <w:rPr>
          <w:rFonts w:ascii="Consolas" w:hAnsi="Consolas" w:eastAsia="宋体"/>
          <w:sz w:val="19"/>
        </w:rPr>
        <w:t xml:space="preserve">            printf("\n  ---------- %s (3 次运行) ----------\n", ALGO_NAME[which]);</w:t>
      </w:r>
    </w:p>
    <w:p w14:paraId="07AA6758">
      <w:pPr>
        <w:spacing w:before="0" w:after="0" w:line="240" w:lineRule="auto"/>
        <w:ind w:left="280"/>
      </w:pPr>
      <w:r>
        <w:rPr>
          <w:rFonts w:ascii="Consolas" w:hAnsi="Consolas" w:eastAsia="宋体"/>
          <w:sz w:val="19"/>
        </w:rPr>
        <w:t xml:space="preserve">            runAlgorithm(which, src, n, REPEAT[s], cmp, moves, us);</w:t>
      </w:r>
    </w:p>
    <w:p w14:paraId="46A35C7C">
      <w:pPr>
        <w:spacing w:before="0" w:after="0" w:line="240" w:lineRule="auto"/>
        <w:ind w:left="280"/>
      </w:pPr>
      <w:r>
        <w:rPr>
          <w:rFonts w:ascii="Consolas" w:hAnsi="Consolas" w:eastAsia="宋体"/>
          <w:sz w:val="19"/>
        </w:rPr>
        <w:t xml:space="preserve"> </w:t>
      </w:r>
    </w:p>
    <w:p w14:paraId="4DEDD2EF">
      <w:pPr>
        <w:spacing w:before="0" w:after="0" w:line="240" w:lineRule="auto"/>
        <w:ind w:left="280"/>
      </w:pPr>
      <w:r>
        <w:rPr>
          <w:rFonts w:ascii="Consolas" w:hAnsi="Consolas" w:eastAsia="宋体"/>
          <w:sz w:val="19"/>
        </w:rPr>
        <w:t xml:space="preserve">            int check[MAXN];                       // 单独跑一次用于展示排序结果</w:t>
      </w:r>
    </w:p>
    <w:p w14:paraId="5B4CD56D">
      <w:pPr>
        <w:spacing w:before="0" w:after="0" w:line="240" w:lineRule="auto"/>
        <w:ind w:left="280"/>
      </w:pPr>
      <w:r>
        <w:rPr>
          <w:rFonts w:ascii="Consolas" w:hAnsi="Consolas" w:eastAsia="宋体"/>
          <w:sz w:val="19"/>
        </w:rPr>
        <w:t xml:space="preserve">            for (int i = 0; i &lt; n; ++i) check[i] = src[i];</w:t>
      </w:r>
    </w:p>
    <w:p w14:paraId="3C184C01">
      <w:pPr>
        <w:spacing w:before="0" w:after="0" w:line="240" w:lineRule="auto"/>
        <w:ind w:left="280"/>
      </w:pPr>
      <w:r>
        <w:rPr>
          <w:rFonts w:ascii="Consolas" w:hAnsi="Consolas" w:eastAsia="宋体"/>
          <w:sz w:val="19"/>
        </w:rPr>
        <w:t xml:space="preserve">            long long c2 = 0, m2 = 0;</w:t>
      </w:r>
    </w:p>
    <w:p w14:paraId="53900525">
      <w:pPr>
        <w:spacing w:before="0" w:after="0" w:line="240" w:lineRule="auto"/>
        <w:ind w:left="280"/>
      </w:pPr>
      <w:r>
        <w:rPr>
          <w:rFonts w:ascii="Consolas" w:hAnsi="Consolas" w:eastAsia="宋体"/>
          <w:sz w:val="19"/>
        </w:rPr>
        <w:t xml:space="preserve">            callSort(which, check, n, c2, m2);</w:t>
      </w:r>
    </w:p>
    <w:p w14:paraId="0B8016DC">
      <w:pPr>
        <w:spacing w:before="0" w:after="0" w:line="240" w:lineRule="auto"/>
        <w:ind w:left="280"/>
      </w:pPr>
      <w:r>
        <w:rPr>
          <w:rFonts w:ascii="Consolas" w:hAnsi="Consolas" w:eastAsia="宋体"/>
          <w:sz w:val="19"/>
        </w:rPr>
        <w:t xml:space="preserve">            printf("  单独执行一次用于展示排序结果：\n");</w:t>
      </w:r>
    </w:p>
    <w:p w14:paraId="5CF172C4">
      <w:pPr>
        <w:spacing w:before="0" w:after="0" w:line="240" w:lineRule="auto"/>
        <w:ind w:left="280"/>
      </w:pPr>
      <w:r>
        <w:rPr>
          <w:rFonts w:ascii="Consolas" w:hAnsi="Consolas" w:eastAsia="宋体"/>
          <w:sz w:val="19"/>
        </w:rPr>
        <w:t xml:space="preserve">            printSample("排序后片段:", check, n);</w:t>
      </w:r>
    </w:p>
    <w:p w14:paraId="7661F3EA">
      <w:pPr>
        <w:spacing w:before="0" w:after="0" w:line="240" w:lineRule="auto"/>
        <w:ind w:left="280"/>
      </w:pPr>
      <w:r>
        <w:rPr>
          <w:rFonts w:ascii="Consolas" w:hAnsi="Consolas" w:eastAsia="宋体"/>
          <w:sz w:val="19"/>
        </w:rPr>
        <w:t xml:space="preserve"> </w:t>
      </w:r>
    </w:p>
    <w:p w14:paraId="00540A45">
      <w:pPr>
        <w:spacing w:before="0" w:after="0" w:line="240" w:lineRule="auto"/>
        <w:ind w:left="280"/>
      </w:pPr>
      <w:r>
        <w:rPr>
          <w:rFonts w:ascii="Consolas" w:hAnsi="Consolas" w:eastAsia="宋体"/>
          <w:sz w:val="19"/>
        </w:rPr>
        <w:t xml:space="preserve">            printf("  &gt;&gt;&gt; %s 平均: 比较次数 = %lld, 移动次数 = %lld, 执行时间 = %.3f 微秒\n",</w:t>
      </w:r>
    </w:p>
    <w:p w14:paraId="386E5D78">
      <w:pPr>
        <w:spacing w:before="0" w:after="0" w:line="240" w:lineRule="auto"/>
        <w:ind w:left="280"/>
      </w:pPr>
      <w:r>
        <w:rPr>
          <w:rFonts w:ascii="Consolas" w:hAnsi="Consolas" w:eastAsia="宋体"/>
          <w:sz w:val="19"/>
        </w:rPr>
        <w:t xml:space="preserve">                   ALGO_NAME[which], cmp, moves, us);</w:t>
      </w:r>
    </w:p>
    <w:p w14:paraId="228A934C">
      <w:pPr>
        <w:spacing w:before="0" w:after="0" w:line="240" w:lineRule="auto"/>
        <w:ind w:left="280"/>
      </w:pPr>
      <w:r>
        <w:rPr>
          <w:rFonts w:ascii="Consolas" w:hAnsi="Consolas" w:eastAsia="宋体"/>
          <w:sz w:val="19"/>
        </w:rPr>
        <w:t xml:space="preserve">            printf("  &gt;&gt;&gt; 一致性校验: 排序结果%s\n",</w:t>
      </w:r>
    </w:p>
    <w:p w14:paraId="56911BEF">
      <w:pPr>
        <w:spacing w:before="0" w:after="0" w:line="240" w:lineRule="auto"/>
        <w:ind w:left="280"/>
      </w:pPr>
      <w:r>
        <w:rPr>
          <w:rFonts w:ascii="Consolas" w:hAnsi="Consolas" w:eastAsia="宋体"/>
          <w:sz w:val="19"/>
        </w:rPr>
        <w:t xml:space="preserve">                   isSorted(check, n) ? "非递减有序 (正确)" : "错误");</w:t>
      </w:r>
    </w:p>
    <w:p w14:paraId="3D67D764">
      <w:pPr>
        <w:spacing w:before="0" w:after="0" w:line="240" w:lineRule="auto"/>
        <w:ind w:left="280"/>
      </w:pPr>
      <w:r>
        <w:rPr>
          <w:rFonts w:ascii="Consolas" w:hAnsi="Consolas" w:eastAsia="宋体"/>
          <w:sz w:val="19"/>
        </w:rPr>
        <w:t xml:space="preserve">        }</w:t>
      </w:r>
    </w:p>
    <w:p w14:paraId="021ACCB7">
      <w:pPr>
        <w:spacing w:before="0" w:after="0" w:line="240" w:lineRule="auto"/>
        <w:ind w:left="280"/>
      </w:pPr>
      <w:r>
        <w:rPr>
          <w:rFonts w:ascii="Consolas" w:hAnsi="Consolas" w:eastAsia="宋体"/>
          <w:sz w:val="19"/>
        </w:rPr>
        <w:t xml:space="preserve">    }</w:t>
      </w:r>
    </w:p>
    <w:p w14:paraId="7A276EC1">
      <w:pPr>
        <w:spacing w:before="0" w:after="0" w:line="240" w:lineRule="auto"/>
        <w:ind w:left="280"/>
      </w:pPr>
      <w:r>
        <w:rPr>
          <w:rFonts w:ascii="Consolas" w:hAnsi="Consolas" w:eastAsia="宋体"/>
          <w:sz w:val="19"/>
        </w:rPr>
        <w:t xml:space="preserve">    printf("\n测试全部完成。\n");</w:t>
      </w:r>
    </w:p>
    <w:p w14:paraId="1213D994">
      <w:pPr>
        <w:spacing w:before="0" w:after="0" w:line="240" w:lineRule="auto"/>
        <w:ind w:left="280"/>
      </w:pPr>
      <w:r>
        <w:rPr>
          <w:rFonts w:ascii="Consolas" w:hAnsi="Consolas" w:eastAsia="宋体"/>
          <w:sz w:val="19"/>
        </w:rPr>
        <w:t xml:space="preserve">    return 0;</w:t>
      </w:r>
    </w:p>
    <w:p w14:paraId="6B392E52">
      <w:pPr>
        <w:spacing w:before="0" w:after="0" w:line="240" w:lineRule="auto"/>
        <w:ind w:left="280"/>
      </w:pPr>
      <w:r>
        <w:rPr>
          <w:rFonts w:ascii="Consolas" w:hAnsi="Consolas" w:eastAsia="宋体"/>
          <w:sz w:val="19"/>
        </w:rPr>
        <w:t>}</w:t>
      </w:r>
    </w:p>
    <w:p w14:paraId="18FEAD20">
      <w:pPr>
        <w:spacing w:before="0" w:after="0" w:line="240" w:lineRule="auto"/>
        <w:ind w:left="280"/>
      </w:pPr>
      <w:r>
        <w:rPr>
          <w:rFonts w:ascii="Consolas" w:hAnsi="Consolas" w:eastAsia="宋体"/>
          <w:sz w:val="19"/>
        </w:rPr>
        <w:t xml:space="preserve"> </w:t>
      </w:r>
    </w:p>
    <w:p w14:paraId="37EAEA32">
      <w:pPr>
        <w:pStyle w:val="4"/>
        <w:outlineLvl w:val="1"/>
      </w:pPr>
      <w:r>
        <w:rPr>
          <w:rFonts w:ascii="Times New Roman" w:hAnsi="Times New Roman" w:eastAsia="黑体"/>
          <w:b/>
          <w:color w:val="1F3A5F"/>
          <w:sz w:val="28"/>
        </w:rPr>
        <w:t>五、测试用例设计</w:t>
      </w:r>
    </w:p>
    <w:p w14:paraId="53236560">
      <w:pPr>
        <w:spacing w:after="60"/>
        <w:ind w:firstLine="480"/>
      </w:pPr>
      <w:r>
        <w:rPr>
          <w:rFonts w:ascii="Times New Roman" w:hAnsi="Times New Roman" w:eastAsia="宋体"/>
          <w:b w:val="0"/>
          <w:sz w:val="24"/>
        </w:rPr>
        <w:t>为验证三种算法在不同数据规模下的性能差异，设计如下测试用例。三种规模使用同一随机数生成规则（srand/rand 生成 [1, 100000] 的整数），每种算法独立执行 3 次，取 3 次的平均值作为最终性能数据。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74"/>
        <w:gridCol w:w="4989"/>
      </w:tblGrid>
      <w:tr w14:paraId="44A4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7407DC65">
            <w:pPr>
              <w:spacing w:after="20" w:line="264" w:lineRule="auto"/>
              <w:jc w:val="center"/>
            </w:pPr>
            <w:r>
              <w:rPr>
                <w:rFonts w:ascii="Times New Roman" w:hAnsi="Times New Roman" w:eastAsia="黑体"/>
                <w:b/>
                <w:sz w:val="20"/>
              </w:rPr>
              <w:t>数据规模</w:t>
            </w:r>
          </w:p>
        </w:tc>
        <w:tc>
          <w:tcPr>
            <w:tcW w:w="1474" w:type="dxa"/>
            <w:shd w:val="clear" w:color="auto" w:fill="D9E2F3"/>
          </w:tcPr>
          <w:p w14:paraId="1ED0CBAA">
            <w:pPr>
              <w:spacing w:after="20" w:line="264" w:lineRule="auto"/>
              <w:jc w:val="center"/>
            </w:pPr>
            <w:r>
              <w:rPr>
                <w:rFonts w:ascii="Times New Roman" w:hAnsi="Times New Roman" w:eastAsia="黑体"/>
                <w:b/>
                <w:sz w:val="20"/>
              </w:rPr>
              <w:t>测试次数</w:t>
            </w:r>
          </w:p>
        </w:tc>
        <w:tc>
          <w:tcPr>
            <w:tcW w:w="4989" w:type="dxa"/>
            <w:shd w:val="clear" w:color="auto" w:fill="D9E2F3"/>
          </w:tcPr>
          <w:p w14:paraId="73F335D1">
            <w:pPr>
              <w:spacing w:after="20" w:line="264" w:lineRule="auto"/>
              <w:jc w:val="center"/>
            </w:pPr>
            <w:r>
              <w:rPr>
                <w:rFonts w:ascii="Times New Roman" w:hAnsi="Times New Roman" w:eastAsia="黑体"/>
                <w:b/>
                <w:sz w:val="20"/>
              </w:rPr>
              <w:t>三种算法的比较结论（运行时间上的差异）</w:t>
            </w:r>
          </w:p>
        </w:tc>
      </w:tr>
      <w:tr w14:paraId="7806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F6D22B7">
            <w:pPr>
              <w:spacing w:after="20" w:line="264" w:lineRule="auto"/>
              <w:jc w:val="left"/>
            </w:pPr>
            <w:r>
              <w:rPr>
                <w:rFonts w:ascii="Times New Roman" w:hAnsi="Times New Roman" w:eastAsia="宋体"/>
                <w:b w:val="0"/>
                <w:sz w:val="20"/>
              </w:rPr>
              <w:t>100 个元素</w:t>
            </w:r>
          </w:p>
        </w:tc>
        <w:tc>
          <w:tcPr>
            <w:tcW w:w="1474" w:type="dxa"/>
          </w:tcPr>
          <w:p w14:paraId="1FE76BA2">
            <w:pPr>
              <w:spacing w:after="20" w:line="264" w:lineRule="auto"/>
              <w:jc w:val="left"/>
            </w:pPr>
            <w:r>
              <w:rPr>
                <w:rFonts w:ascii="Times New Roman" w:hAnsi="Times New Roman" w:eastAsia="宋体"/>
                <w:b w:val="0"/>
                <w:sz w:val="20"/>
              </w:rPr>
              <w:t>3 次（取平均）</w:t>
            </w:r>
          </w:p>
        </w:tc>
        <w:tc>
          <w:tcPr>
            <w:tcW w:w="4989" w:type="dxa"/>
          </w:tcPr>
          <w:p w14:paraId="5A9A2786">
            <w:pPr>
              <w:spacing w:after="20" w:line="264" w:lineRule="auto"/>
              <w:jc w:val="left"/>
            </w:pPr>
            <w:r>
              <w:rPr>
                <w:rFonts w:ascii="Times New Roman" w:hAnsi="Times New Roman" w:eastAsia="宋体"/>
                <w:b w:val="0"/>
                <w:sz w:val="20"/>
              </w:rPr>
              <w:t>归并排序最快（1.33 微秒）；冒泡、选择排序分别是它的 5.0 倍和 6.0 倍，规模小时差距不大</w:t>
            </w:r>
          </w:p>
        </w:tc>
      </w:tr>
      <w:tr w14:paraId="5751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A86FA1A">
            <w:pPr>
              <w:spacing w:after="20" w:line="264" w:lineRule="auto"/>
              <w:jc w:val="left"/>
            </w:pPr>
            <w:r>
              <w:rPr>
                <w:rFonts w:ascii="Times New Roman" w:hAnsi="Times New Roman" w:eastAsia="宋体"/>
                <w:b w:val="0"/>
                <w:sz w:val="20"/>
              </w:rPr>
              <w:t>1000 个元素</w:t>
            </w:r>
          </w:p>
        </w:tc>
        <w:tc>
          <w:tcPr>
            <w:tcW w:w="1474" w:type="dxa"/>
          </w:tcPr>
          <w:p w14:paraId="5CF83836">
            <w:pPr>
              <w:spacing w:after="20" w:line="264" w:lineRule="auto"/>
              <w:jc w:val="left"/>
            </w:pPr>
            <w:r>
              <w:rPr>
                <w:rFonts w:ascii="Times New Roman" w:hAnsi="Times New Roman" w:eastAsia="宋体"/>
                <w:b w:val="0"/>
                <w:sz w:val="20"/>
              </w:rPr>
              <w:t>3 次（取平均）</w:t>
            </w:r>
          </w:p>
        </w:tc>
        <w:tc>
          <w:tcPr>
            <w:tcW w:w="4989" w:type="dxa"/>
          </w:tcPr>
          <w:p w14:paraId="5669F221">
            <w:pPr>
              <w:spacing w:after="20" w:line="264" w:lineRule="auto"/>
              <w:jc w:val="left"/>
            </w:pPr>
            <w:r>
              <w:rPr>
                <w:rFonts w:ascii="Times New Roman" w:hAnsi="Times New Roman" w:eastAsia="宋体"/>
                <w:b w:val="0"/>
                <w:sz w:val="20"/>
              </w:rPr>
              <w:t>归并排序（26.66 微秒）已明显领先，比冒泡快约 30.4 倍、比选择快约 28.4 倍</w:t>
            </w:r>
          </w:p>
        </w:tc>
      </w:tr>
      <w:tr w14:paraId="56CC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BEBD81C">
            <w:pPr>
              <w:spacing w:after="20" w:line="264" w:lineRule="auto"/>
              <w:jc w:val="left"/>
            </w:pPr>
            <w:r>
              <w:rPr>
                <w:rFonts w:ascii="Times New Roman" w:hAnsi="Times New Roman" w:eastAsia="宋体"/>
                <w:b w:val="0"/>
                <w:sz w:val="20"/>
              </w:rPr>
              <w:t>10000 个元素</w:t>
            </w:r>
          </w:p>
        </w:tc>
        <w:tc>
          <w:tcPr>
            <w:tcW w:w="1474" w:type="dxa"/>
          </w:tcPr>
          <w:p w14:paraId="54A70AA6">
            <w:pPr>
              <w:spacing w:after="20" w:line="264" w:lineRule="auto"/>
              <w:jc w:val="left"/>
            </w:pPr>
            <w:r>
              <w:rPr>
                <w:rFonts w:ascii="Times New Roman" w:hAnsi="Times New Roman" w:eastAsia="宋体"/>
                <w:b w:val="0"/>
                <w:sz w:val="20"/>
              </w:rPr>
              <w:t>3 次（取平均）</w:t>
            </w:r>
          </w:p>
        </w:tc>
        <w:tc>
          <w:tcPr>
            <w:tcW w:w="4989" w:type="dxa"/>
          </w:tcPr>
          <w:p w14:paraId="110AF30D">
            <w:pPr>
              <w:spacing w:after="20" w:line="264" w:lineRule="auto"/>
              <w:jc w:val="left"/>
            </w:pPr>
            <w:r>
              <w:rPr>
                <w:rFonts w:ascii="Times New Roman" w:hAnsi="Times New Roman" w:eastAsia="宋体"/>
                <w:b w:val="0"/>
                <w:sz w:val="20"/>
              </w:rPr>
              <w:t>归并排序（333.43 微秒）比冒泡快约 186.2 倍、比选择快约 276.5 倍，优势急剧扩大</w:t>
            </w:r>
          </w:p>
        </w:tc>
      </w:tr>
    </w:tbl>
    <w:p w14:paraId="160A961F">
      <w:pPr>
        <w:spacing w:after="80"/>
      </w:pPr>
    </w:p>
    <w:p w14:paraId="40600CBE">
      <w:pPr>
        <w:spacing w:after="60"/>
        <w:ind w:firstLine="480"/>
      </w:pPr>
      <w:r>
        <w:rPr>
          <w:rFonts w:ascii="Times New Roman" w:hAnsi="Times New Roman" w:eastAsia="宋体"/>
          <w:b w:val="0"/>
          <w:sz w:val="24"/>
        </w:rPr>
        <w:t>补充说明：随机数使用固定种子生成，故同一规模下每次运行得到的数组完全相同，实验结果可复现；由于三种算法面对的数据完全一致，比较次数、移动次数与耗时的对比是公平有效的。</w:t>
      </w:r>
    </w:p>
    <w:p w14:paraId="5B310EBC">
      <w:pPr>
        <w:pStyle w:val="4"/>
        <w:outlineLvl w:val="1"/>
      </w:pPr>
      <w:r>
        <w:rPr>
          <w:rFonts w:ascii="Times New Roman" w:hAnsi="Times New Roman" w:eastAsia="黑体"/>
          <w:b/>
          <w:color w:val="1F3A5F"/>
          <w:sz w:val="28"/>
        </w:rPr>
        <w:t>六、实验结果与分析</w:t>
      </w:r>
    </w:p>
    <w:p w14:paraId="3BF2FDCC">
      <w:pPr>
        <w:pStyle w:val="5"/>
        <w:outlineLvl w:val="2"/>
      </w:pPr>
      <w:r>
        <w:rPr>
          <w:rFonts w:ascii="Times New Roman" w:hAnsi="Times New Roman" w:eastAsia="黑体"/>
          <w:b/>
          <w:color w:val="333333"/>
          <w:sz w:val="25"/>
        </w:rPr>
        <w:t>1. 运行截图</w:t>
      </w:r>
    </w:p>
    <w:p w14:paraId="69B51F97">
      <w:pPr>
        <w:spacing w:after="60"/>
        <w:ind w:firstLine="480"/>
      </w:pPr>
      <w:r>
        <w:rPr>
          <w:rFonts w:ascii="Times New Roman" w:hAnsi="Times New Roman" w:eastAsia="宋体"/>
          <w:b w:val="0"/>
          <w:sz w:val="24"/>
        </w:rPr>
        <w:t>下列截图取自程序在 n = 100、1000、10000 三种规模下的真实运行输出，每张截图均显示了数据规模、算法名称、排序前后数组片段、3 次运行的比较次数、移动次数与平均执行时间，以及结果正确性校验。</w:t>
      </w:r>
    </w:p>
    <w:p w14:paraId="735E7FF7">
      <w:pPr>
        <w:spacing w:after="40"/>
      </w:pPr>
      <w:r>
        <w:rPr>
          <w:rFonts w:ascii="Times New Roman" w:hAnsi="Times New Roman" w:eastAsia="宋体"/>
          <w:b/>
          <w:sz w:val="24"/>
        </w:rPr>
        <w:t>（1）数据规模 n = 100</w:t>
      </w:r>
    </w:p>
    <w:p w14:paraId="3E99D978">
      <w:pPr>
        <w:spacing w:before="120" w:after="40"/>
        <w:jc w:val="center"/>
      </w:pPr>
      <w:r>
        <w:drawing>
          <wp:inline distT="0" distB="0" distL="114300" distR="114300">
            <wp:extent cx="5759450" cy="1631315"/>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000" cy="1631464"/>
                    </a:xfrm>
                    <a:prstGeom prst="rect">
                      <a:avLst/>
                    </a:prstGeom>
                  </pic:spPr>
                </pic:pic>
              </a:graphicData>
            </a:graphic>
          </wp:inline>
        </w:drawing>
      </w:r>
    </w:p>
    <w:p w14:paraId="4FDC62D7">
      <w:pPr>
        <w:spacing w:before="80" w:after="200"/>
        <w:jc w:val="center"/>
      </w:pPr>
      <w:r>
        <w:rPr>
          <w:rFonts w:ascii="Times New Roman" w:hAnsi="Times New Roman" w:eastAsia="宋体"/>
          <w:b w:val="0"/>
          <w:sz w:val="21"/>
        </w:rPr>
        <w:t>图 1-1  冒泡排序(改进版) 在 n = 100 时的运行结果</w:t>
      </w:r>
    </w:p>
    <w:p w14:paraId="60E69334">
      <w:pPr>
        <w:spacing w:before="120" w:after="40"/>
        <w:jc w:val="center"/>
      </w:pPr>
      <w:r>
        <w:drawing>
          <wp:inline distT="0" distB="0" distL="114300" distR="114300">
            <wp:extent cx="5759450" cy="163131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1631464"/>
                    </a:xfrm>
                    <a:prstGeom prst="rect">
                      <a:avLst/>
                    </a:prstGeom>
                  </pic:spPr>
                </pic:pic>
              </a:graphicData>
            </a:graphic>
          </wp:inline>
        </w:drawing>
      </w:r>
    </w:p>
    <w:p w14:paraId="2107A1E8">
      <w:pPr>
        <w:spacing w:before="80" w:after="200"/>
        <w:jc w:val="center"/>
      </w:pPr>
      <w:r>
        <w:rPr>
          <w:rFonts w:ascii="Times New Roman" w:hAnsi="Times New Roman" w:eastAsia="宋体"/>
          <w:b w:val="0"/>
          <w:sz w:val="21"/>
        </w:rPr>
        <w:t>图 1-2  选择排序 在 n = 100 时的运行结果</w:t>
      </w:r>
    </w:p>
    <w:p w14:paraId="666E00B0">
      <w:pPr>
        <w:spacing w:before="120" w:after="40"/>
        <w:jc w:val="center"/>
      </w:pPr>
      <w:r>
        <w:drawing>
          <wp:inline distT="0" distB="0" distL="114300" distR="114300">
            <wp:extent cx="5759450" cy="16313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1631464"/>
                    </a:xfrm>
                    <a:prstGeom prst="rect">
                      <a:avLst/>
                    </a:prstGeom>
                  </pic:spPr>
                </pic:pic>
              </a:graphicData>
            </a:graphic>
          </wp:inline>
        </w:drawing>
      </w:r>
    </w:p>
    <w:p w14:paraId="54F5ECF2">
      <w:pPr>
        <w:spacing w:before="80" w:after="200"/>
        <w:jc w:val="center"/>
      </w:pPr>
      <w:r>
        <w:rPr>
          <w:rFonts w:ascii="Times New Roman" w:hAnsi="Times New Roman" w:eastAsia="宋体"/>
          <w:b w:val="0"/>
          <w:sz w:val="21"/>
        </w:rPr>
        <w:t>图 1-3  归并排序 在 n = 100 时的运行结果</w:t>
      </w:r>
    </w:p>
    <w:p w14:paraId="33CBEF14">
      <w:pPr>
        <w:spacing w:after="40"/>
      </w:pPr>
      <w:r>
        <w:rPr>
          <w:rFonts w:ascii="Times New Roman" w:hAnsi="Times New Roman" w:eastAsia="宋体"/>
          <w:b/>
          <w:sz w:val="24"/>
        </w:rPr>
        <w:t>（2）数据规模 n = 1000</w:t>
      </w:r>
    </w:p>
    <w:p w14:paraId="04D249E6">
      <w:pPr>
        <w:spacing w:before="120" w:after="40"/>
        <w:jc w:val="center"/>
      </w:pPr>
      <w:r>
        <w:drawing>
          <wp:inline distT="0" distB="0" distL="114300" distR="114300">
            <wp:extent cx="5759450" cy="1623060"/>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1623302"/>
                    </a:xfrm>
                    <a:prstGeom prst="rect">
                      <a:avLst/>
                    </a:prstGeom>
                  </pic:spPr>
                </pic:pic>
              </a:graphicData>
            </a:graphic>
          </wp:inline>
        </w:drawing>
      </w:r>
    </w:p>
    <w:p w14:paraId="29E2E115">
      <w:pPr>
        <w:spacing w:before="80" w:after="200"/>
        <w:jc w:val="center"/>
      </w:pPr>
      <w:r>
        <w:rPr>
          <w:rFonts w:ascii="Times New Roman" w:hAnsi="Times New Roman" w:eastAsia="宋体"/>
          <w:b w:val="0"/>
          <w:sz w:val="21"/>
        </w:rPr>
        <w:t>图 1-4  冒泡排序(改进版) 在 n = 1000 时的运行结果</w:t>
      </w:r>
    </w:p>
    <w:p w14:paraId="727AA020">
      <w:pPr>
        <w:spacing w:before="120" w:after="40"/>
        <w:jc w:val="center"/>
      </w:pPr>
      <w:r>
        <w:drawing>
          <wp:inline distT="0" distB="0" distL="114300" distR="114300">
            <wp:extent cx="5759450" cy="1623060"/>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1623302"/>
                    </a:xfrm>
                    <a:prstGeom prst="rect">
                      <a:avLst/>
                    </a:prstGeom>
                  </pic:spPr>
                </pic:pic>
              </a:graphicData>
            </a:graphic>
          </wp:inline>
        </w:drawing>
      </w:r>
    </w:p>
    <w:p w14:paraId="4ABC2259">
      <w:pPr>
        <w:spacing w:before="80" w:after="200"/>
        <w:jc w:val="center"/>
      </w:pPr>
      <w:r>
        <w:rPr>
          <w:rFonts w:ascii="Times New Roman" w:hAnsi="Times New Roman" w:eastAsia="宋体"/>
          <w:b w:val="0"/>
          <w:sz w:val="21"/>
        </w:rPr>
        <w:t>图 1-5  选择排序 在 n = 1000 时的运行结果</w:t>
      </w:r>
    </w:p>
    <w:p w14:paraId="3B6D32EA">
      <w:pPr>
        <w:spacing w:before="120" w:after="40"/>
        <w:jc w:val="center"/>
      </w:pPr>
      <w:r>
        <w:drawing>
          <wp:inline distT="0" distB="0" distL="114300" distR="114300">
            <wp:extent cx="5759450" cy="1623060"/>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000" cy="1623302"/>
                    </a:xfrm>
                    <a:prstGeom prst="rect">
                      <a:avLst/>
                    </a:prstGeom>
                  </pic:spPr>
                </pic:pic>
              </a:graphicData>
            </a:graphic>
          </wp:inline>
        </w:drawing>
      </w:r>
    </w:p>
    <w:p w14:paraId="37098E07">
      <w:pPr>
        <w:spacing w:before="80" w:after="200"/>
        <w:jc w:val="center"/>
      </w:pPr>
      <w:r>
        <w:rPr>
          <w:rFonts w:ascii="Times New Roman" w:hAnsi="Times New Roman" w:eastAsia="宋体"/>
          <w:b w:val="0"/>
          <w:sz w:val="21"/>
        </w:rPr>
        <w:t>图 1-6  归并排序 在 n = 1000 时的运行结果</w:t>
      </w:r>
    </w:p>
    <w:p w14:paraId="0D05C2E7">
      <w:pPr>
        <w:spacing w:after="40"/>
      </w:pPr>
      <w:r>
        <w:rPr>
          <w:rFonts w:ascii="Times New Roman" w:hAnsi="Times New Roman" w:eastAsia="宋体"/>
          <w:b/>
          <w:sz w:val="24"/>
        </w:rPr>
        <w:t>（3）数据规模 n = 10000</w:t>
      </w:r>
    </w:p>
    <w:p w14:paraId="42D75B9F">
      <w:pPr>
        <w:spacing w:before="120" w:after="40"/>
        <w:jc w:val="center"/>
      </w:pPr>
      <w:r>
        <w:drawing>
          <wp:inline distT="0" distB="0" distL="114300" distR="114300">
            <wp:extent cx="5759450" cy="161036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000" cy="1610767"/>
                    </a:xfrm>
                    <a:prstGeom prst="rect">
                      <a:avLst/>
                    </a:prstGeom>
                  </pic:spPr>
                </pic:pic>
              </a:graphicData>
            </a:graphic>
          </wp:inline>
        </w:drawing>
      </w:r>
    </w:p>
    <w:p w14:paraId="7C975B5B">
      <w:pPr>
        <w:spacing w:before="80" w:after="200"/>
        <w:jc w:val="center"/>
      </w:pPr>
      <w:r>
        <w:rPr>
          <w:rFonts w:ascii="Times New Roman" w:hAnsi="Times New Roman" w:eastAsia="宋体"/>
          <w:b w:val="0"/>
          <w:sz w:val="21"/>
        </w:rPr>
        <w:t>图 1-7  冒泡排序(改进版) 在 n = 10000 时的运行结果</w:t>
      </w:r>
    </w:p>
    <w:p w14:paraId="7604AFD1">
      <w:pPr>
        <w:spacing w:before="120" w:after="40"/>
        <w:jc w:val="center"/>
      </w:pPr>
      <w:r>
        <w:drawing>
          <wp:inline distT="0" distB="0" distL="114300" distR="114300">
            <wp:extent cx="5759450" cy="161036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000" cy="1610767"/>
                    </a:xfrm>
                    <a:prstGeom prst="rect">
                      <a:avLst/>
                    </a:prstGeom>
                  </pic:spPr>
                </pic:pic>
              </a:graphicData>
            </a:graphic>
          </wp:inline>
        </w:drawing>
      </w:r>
    </w:p>
    <w:p w14:paraId="661478B6">
      <w:pPr>
        <w:spacing w:before="80" w:after="200"/>
        <w:jc w:val="center"/>
      </w:pPr>
      <w:r>
        <w:rPr>
          <w:rFonts w:ascii="Times New Roman" w:hAnsi="Times New Roman" w:eastAsia="宋体"/>
          <w:b w:val="0"/>
          <w:sz w:val="21"/>
        </w:rPr>
        <w:t>图 1-8  选择排序 在 n = 10000 时的运行结果</w:t>
      </w:r>
    </w:p>
    <w:p w14:paraId="335CE8C9">
      <w:pPr>
        <w:spacing w:before="120" w:after="40"/>
        <w:jc w:val="center"/>
      </w:pPr>
      <w:r>
        <w:drawing>
          <wp:inline distT="0" distB="0" distL="114300" distR="114300">
            <wp:extent cx="5759450" cy="1610360"/>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000" cy="1610767"/>
                    </a:xfrm>
                    <a:prstGeom prst="rect">
                      <a:avLst/>
                    </a:prstGeom>
                  </pic:spPr>
                </pic:pic>
              </a:graphicData>
            </a:graphic>
          </wp:inline>
        </w:drawing>
      </w:r>
    </w:p>
    <w:p w14:paraId="7B926704">
      <w:pPr>
        <w:spacing w:before="80" w:after="200"/>
        <w:jc w:val="center"/>
      </w:pPr>
      <w:r>
        <w:rPr>
          <w:rFonts w:ascii="Times New Roman" w:hAnsi="Times New Roman" w:eastAsia="宋体"/>
          <w:b w:val="0"/>
          <w:sz w:val="21"/>
        </w:rPr>
        <w:t>图 1-9  归并排序 在 n = 10000 时的运行结果</w:t>
      </w:r>
    </w:p>
    <w:p w14:paraId="5166FAE5">
      <w:pPr>
        <w:pStyle w:val="5"/>
        <w:outlineLvl w:val="2"/>
      </w:pPr>
      <w:r>
        <w:rPr>
          <w:rFonts w:ascii="Times New Roman" w:hAnsi="Times New Roman" w:eastAsia="黑体"/>
          <w:b/>
          <w:color w:val="333333"/>
          <w:sz w:val="25"/>
        </w:rPr>
        <w:t>2. 性能数据汇总</w:t>
      </w:r>
    </w:p>
    <w:p w14:paraId="6D3BE951">
      <w:pPr>
        <w:spacing w:after="60"/>
        <w:ind w:firstLine="480"/>
      </w:pPr>
      <w:r>
        <w:rPr>
          <w:rFonts w:ascii="Times New Roman" w:hAnsi="Times New Roman" w:eastAsia="宋体"/>
          <w:b w:val="0"/>
          <w:sz w:val="24"/>
        </w:rPr>
        <w:t>将 3 次运行的平均值汇总如下表。执行时间单位为微秒（μs），比较次数与移动次数为单次排序的统计值。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041"/>
        <w:gridCol w:w="1814"/>
        <w:gridCol w:w="1814"/>
        <w:gridCol w:w="1928"/>
      </w:tblGrid>
      <w:tr w14:paraId="3A67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2F3"/>
          </w:tcPr>
          <w:p w14:paraId="734AEA7B">
            <w:pPr>
              <w:spacing w:after="20" w:line="264" w:lineRule="auto"/>
              <w:jc w:val="center"/>
            </w:pPr>
            <w:r>
              <w:rPr>
                <w:rFonts w:ascii="Times New Roman" w:hAnsi="Times New Roman" w:eastAsia="黑体"/>
                <w:b/>
                <w:sz w:val="20"/>
              </w:rPr>
              <w:t>数据规模 n</w:t>
            </w:r>
          </w:p>
        </w:tc>
        <w:tc>
          <w:tcPr>
            <w:tcW w:w="2041" w:type="dxa"/>
            <w:shd w:val="clear" w:color="auto" w:fill="D9E2F3"/>
          </w:tcPr>
          <w:p w14:paraId="10C0C3C9">
            <w:pPr>
              <w:spacing w:after="20" w:line="264" w:lineRule="auto"/>
              <w:jc w:val="center"/>
            </w:pPr>
            <w:r>
              <w:rPr>
                <w:rFonts w:ascii="Times New Roman" w:hAnsi="Times New Roman" w:eastAsia="黑体"/>
                <w:b/>
                <w:sz w:val="20"/>
              </w:rPr>
              <w:t>算法</w:t>
            </w:r>
          </w:p>
        </w:tc>
        <w:tc>
          <w:tcPr>
            <w:tcW w:w="1814" w:type="dxa"/>
            <w:shd w:val="clear" w:color="auto" w:fill="D9E2F3"/>
          </w:tcPr>
          <w:p w14:paraId="26EA1AB8">
            <w:pPr>
              <w:spacing w:after="20" w:line="264" w:lineRule="auto"/>
              <w:jc w:val="center"/>
            </w:pPr>
            <w:r>
              <w:rPr>
                <w:rFonts w:ascii="Times New Roman" w:hAnsi="Times New Roman" w:eastAsia="黑体"/>
                <w:b/>
                <w:sz w:val="20"/>
              </w:rPr>
              <w:t>比较次数（次）</w:t>
            </w:r>
          </w:p>
        </w:tc>
        <w:tc>
          <w:tcPr>
            <w:tcW w:w="1814" w:type="dxa"/>
            <w:shd w:val="clear" w:color="auto" w:fill="D9E2F3"/>
          </w:tcPr>
          <w:p w14:paraId="009014BE">
            <w:pPr>
              <w:spacing w:after="20" w:line="264" w:lineRule="auto"/>
              <w:jc w:val="center"/>
            </w:pPr>
            <w:r>
              <w:rPr>
                <w:rFonts w:ascii="Times New Roman" w:hAnsi="Times New Roman" w:eastAsia="黑体"/>
                <w:b/>
                <w:sz w:val="20"/>
              </w:rPr>
              <w:t>移动次数（次）</w:t>
            </w:r>
          </w:p>
        </w:tc>
        <w:tc>
          <w:tcPr>
            <w:tcW w:w="1928" w:type="dxa"/>
            <w:shd w:val="clear" w:color="auto" w:fill="D9E2F3"/>
          </w:tcPr>
          <w:p w14:paraId="6BDBA77F">
            <w:pPr>
              <w:spacing w:after="20" w:line="264" w:lineRule="auto"/>
              <w:jc w:val="center"/>
            </w:pPr>
            <w:r>
              <w:rPr>
                <w:rFonts w:ascii="Times New Roman" w:hAnsi="Times New Roman" w:eastAsia="黑体"/>
                <w:b/>
                <w:sz w:val="20"/>
              </w:rPr>
              <w:t>平均执行时间（μs）</w:t>
            </w:r>
          </w:p>
        </w:tc>
      </w:tr>
      <w:tr w14:paraId="4E94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3AA8909">
            <w:pPr>
              <w:spacing w:after="20" w:line="264" w:lineRule="auto"/>
              <w:jc w:val="center"/>
            </w:pPr>
            <w:r>
              <w:rPr>
                <w:rFonts w:ascii="Times New Roman" w:hAnsi="Times New Roman" w:eastAsia="宋体"/>
                <w:b w:val="0"/>
                <w:sz w:val="20"/>
              </w:rPr>
              <w:t>100</w:t>
            </w:r>
          </w:p>
        </w:tc>
        <w:tc>
          <w:tcPr>
            <w:tcW w:w="2041" w:type="dxa"/>
          </w:tcPr>
          <w:p w14:paraId="4F4A1F96">
            <w:pPr>
              <w:spacing w:after="20" w:line="264" w:lineRule="auto"/>
              <w:jc w:val="center"/>
            </w:pPr>
            <w:r>
              <w:rPr>
                <w:rFonts w:ascii="Times New Roman" w:hAnsi="Times New Roman" w:eastAsia="宋体"/>
                <w:b w:val="0"/>
                <w:sz w:val="20"/>
              </w:rPr>
              <w:t>冒泡排序(改进版)</w:t>
            </w:r>
          </w:p>
        </w:tc>
        <w:tc>
          <w:tcPr>
            <w:tcW w:w="1814" w:type="dxa"/>
          </w:tcPr>
          <w:p w14:paraId="69BB8568">
            <w:pPr>
              <w:spacing w:after="20" w:line="264" w:lineRule="auto"/>
              <w:jc w:val="center"/>
            </w:pPr>
            <w:r>
              <w:rPr>
                <w:rFonts w:ascii="Times New Roman" w:hAnsi="Times New Roman" w:eastAsia="宋体"/>
                <w:b w:val="0"/>
                <w:sz w:val="20"/>
              </w:rPr>
              <w:t>4,797</w:t>
            </w:r>
          </w:p>
        </w:tc>
        <w:tc>
          <w:tcPr>
            <w:tcW w:w="1814" w:type="dxa"/>
          </w:tcPr>
          <w:p w14:paraId="5FB25FDC">
            <w:pPr>
              <w:spacing w:after="20" w:line="264" w:lineRule="auto"/>
              <w:jc w:val="center"/>
            </w:pPr>
            <w:r>
              <w:rPr>
                <w:rFonts w:ascii="Times New Roman" w:hAnsi="Times New Roman" w:eastAsia="宋体"/>
                <w:b w:val="0"/>
                <w:sz w:val="20"/>
              </w:rPr>
              <w:t>7,119</w:t>
            </w:r>
          </w:p>
        </w:tc>
        <w:tc>
          <w:tcPr>
            <w:tcW w:w="1928" w:type="dxa"/>
          </w:tcPr>
          <w:p w14:paraId="7A5DC00D">
            <w:pPr>
              <w:spacing w:after="20" w:line="264" w:lineRule="auto"/>
              <w:jc w:val="center"/>
            </w:pPr>
            <w:r>
              <w:rPr>
                <w:rFonts w:ascii="Times New Roman" w:hAnsi="Times New Roman" w:eastAsia="宋体"/>
                <w:b w:val="0"/>
                <w:sz w:val="20"/>
              </w:rPr>
              <w:t>6.666</w:t>
            </w:r>
          </w:p>
        </w:tc>
      </w:tr>
      <w:tr w14:paraId="01E3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830ABC8">
            <w:pPr>
              <w:spacing w:after="20" w:line="264" w:lineRule="auto"/>
              <w:jc w:val="center"/>
            </w:pPr>
            <w:r>
              <w:rPr>
                <w:rFonts w:ascii="Times New Roman" w:hAnsi="Times New Roman" w:eastAsia="宋体"/>
                <w:b w:val="0"/>
                <w:sz w:val="20"/>
              </w:rPr>
              <w:t>100</w:t>
            </w:r>
          </w:p>
        </w:tc>
        <w:tc>
          <w:tcPr>
            <w:tcW w:w="2041" w:type="dxa"/>
          </w:tcPr>
          <w:p w14:paraId="1E0E416C">
            <w:pPr>
              <w:spacing w:after="20" w:line="264" w:lineRule="auto"/>
              <w:jc w:val="center"/>
            </w:pPr>
            <w:r>
              <w:rPr>
                <w:rFonts w:ascii="Times New Roman" w:hAnsi="Times New Roman" w:eastAsia="宋体"/>
                <w:b w:val="0"/>
                <w:sz w:val="20"/>
              </w:rPr>
              <w:t>选择排序</w:t>
            </w:r>
          </w:p>
        </w:tc>
        <w:tc>
          <w:tcPr>
            <w:tcW w:w="1814" w:type="dxa"/>
          </w:tcPr>
          <w:p w14:paraId="25ECE34B">
            <w:pPr>
              <w:spacing w:after="20" w:line="264" w:lineRule="auto"/>
              <w:jc w:val="center"/>
            </w:pPr>
            <w:r>
              <w:rPr>
                <w:rFonts w:ascii="Times New Roman" w:hAnsi="Times New Roman" w:eastAsia="宋体"/>
                <w:b w:val="0"/>
                <w:sz w:val="20"/>
              </w:rPr>
              <w:t>4,950</w:t>
            </w:r>
          </w:p>
        </w:tc>
        <w:tc>
          <w:tcPr>
            <w:tcW w:w="1814" w:type="dxa"/>
          </w:tcPr>
          <w:p w14:paraId="74196EA4">
            <w:pPr>
              <w:spacing w:after="20" w:line="264" w:lineRule="auto"/>
              <w:jc w:val="center"/>
            </w:pPr>
            <w:r>
              <w:rPr>
                <w:rFonts w:ascii="Times New Roman" w:hAnsi="Times New Roman" w:eastAsia="宋体"/>
                <w:b w:val="0"/>
                <w:sz w:val="20"/>
              </w:rPr>
              <w:t>291</w:t>
            </w:r>
          </w:p>
        </w:tc>
        <w:tc>
          <w:tcPr>
            <w:tcW w:w="1928" w:type="dxa"/>
          </w:tcPr>
          <w:p w14:paraId="39B19FF2">
            <w:pPr>
              <w:spacing w:after="20" w:line="264" w:lineRule="auto"/>
              <w:jc w:val="center"/>
            </w:pPr>
            <w:r>
              <w:rPr>
                <w:rFonts w:ascii="Times New Roman" w:hAnsi="Times New Roman" w:eastAsia="宋体"/>
                <w:b w:val="0"/>
                <w:sz w:val="20"/>
              </w:rPr>
              <w:t>8.000</w:t>
            </w:r>
          </w:p>
        </w:tc>
      </w:tr>
      <w:tr w14:paraId="2053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D589F89">
            <w:pPr>
              <w:spacing w:after="20" w:line="264" w:lineRule="auto"/>
              <w:jc w:val="center"/>
            </w:pPr>
            <w:r>
              <w:rPr>
                <w:rFonts w:ascii="Times New Roman" w:hAnsi="Times New Roman" w:eastAsia="宋体"/>
                <w:b w:val="0"/>
                <w:sz w:val="20"/>
              </w:rPr>
              <w:t>100</w:t>
            </w:r>
          </w:p>
        </w:tc>
        <w:tc>
          <w:tcPr>
            <w:tcW w:w="2041" w:type="dxa"/>
          </w:tcPr>
          <w:p w14:paraId="16949C60">
            <w:pPr>
              <w:spacing w:after="20" w:line="264" w:lineRule="auto"/>
              <w:jc w:val="center"/>
            </w:pPr>
            <w:r>
              <w:rPr>
                <w:rFonts w:ascii="Times New Roman" w:hAnsi="Times New Roman" w:eastAsia="宋体"/>
                <w:b w:val="0"/>
                <w:sz w:val="20"/>
              </w:rPr>
              <w:t>归并排序</w:t>
            </w:r>
          </w:p>
        </w:tc>
        <w:tc>
          <w:tcPr>
            <w:tcW w:w="1814" w:type="dxa"/>
          </w:tcPr>
          <w:p w14:paraId="38196004">
            <w:pPr>
              <w:spacing w:after="20" w:line="264" w:lineRule="auto"/>
              <w:jc w:val="center"/>
            </w:pPr>
            <w:r>
              <w:rPr>
                <w:rFonts w:ascii="Times New Roman" w:hAnsi="Times New Roman" w:eastAsia="宋体"/>
                <w:b w:val="0"/>
                <w:sz w:val="20"/>
              </w:rPr>
              <w:t>536</w:t>
            </w:r>
          </w:p>
        </w:tc>
        <w:tc>
          <w:tcPr>
            <w:tcW w:w="1814" w:type="dxa"/>
          </w:tcPr>
          <w:p w14:paraId="7EC12A9B">
            <w:pPr>
              <w:spacing w:after="20" w:line="264" w:lineRule="auto"/>
              <w:jc w:val="center"/>
            </w:pPr>
            <w:r>
              <w:rPr>
                <w:rFonts w:ascii="Times New Roman" w:hAnsi="Times New Roman" w:eastAsia="宋体"/>
                <w:b w:val="0"/>
                <w:sz w:val="20"/>
              </w:rPr>
              <w:t>1,344</w:t>
            </w:r>
          </w:p>
        </w:tc>
        <w:tc>
          <w:tcPr>
            <w:tcW w:w="1928" w:type="dxa"/>
          </w:tcPr>
          <w:p w14:paraId="310C41B6">
            <w:pPr>
              <w:spacing w:after="20" w:line="264" w:lineRule="auto"/>
              <w:jc w:val="center"/>
            </w:pPr>
            <w:r>
              <w:rPr>
                <w:rFonts w:ascii="Times New Roman" w:hAnsi="Times New Roman" w:eastAsia="宋体"/>
                <w:b w:val="0"/>
                <w:sz w:val="20"/>
              </w:rPr>
              <w:t>1.333</w:t>
            </w:r>
          </w:p>
        </w:tc>
      </w:tr>
      <w:tr w14:paraId="1684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82FDA2D">
            <w:pPr>
              <w:spacing w:after="20" w:line="264" w:lineRule="auto"/>
              <w:jc w:val="center"/>
            </w:pPr>
            <w:r>
              <w:rPr>
                <w:rFonts w:ascii="Times New Roman" w:hAnsi="Times New Roman" w:eastAsia="宋体"/>
                <w:b w:val="0"/>
                <w:sz w:val="20"/>
              </w:rPr>
              <w:t>1000</w:t>
            </w:r>
          </w:p>
        </w:tc>
        <w:tc>
          <w:tcPr>
            <w:tcW w:w="2041" w:type="dxa"/>
          </w:tcPr>
          <w:p w14:paraId="072A3962">
            <w:pPr>
              <w:spacing w:after="20" w:line="264" w:lineRule="auto"/>
              <w:jc w:val="center"/>
            </w:pPr>
            <w:r>
              <w:rPr>
                <w:rFonts w:ascii="Times New Roman" w:hAnsi="Times New Roman" w:eastAsia="宋体"/>
                <w:b w:val="0"/>
                <w:sz w:val="20"/>
              </w:rPr>
              <w:t>冒泡排序(改进版)</w:t>
            </w:r>
          </w:p>
        </w:tc>
        <w:tc>
          <w:tcPr>
            <w:tcW w:w="1814" w:type="dxa"/>
          </w:tcPr>
          <w:p w14:paraId="17F067E1">
            <w:pPr>
              <w:spacing w:after="20" w:line="264" w:lineRule="auto"/>
              <w:jc w:val="center"/>
            </w:pPr>
            <w:r>
              <w:rPr>
                <w:rFonts w:ascii="Times New Roman" w:hAnsi="Times New Roman" w:eastAsia="宋体"/>
                <w:b w:val="0"/>
                <w:sz w:val="20"/>
              </w:rPr>
              <w:t>499,004</w:t>
            </w:r>
          </w:p>
        </w:tc>
        <w:tc>
          <w:tcPr>
            <w:tcW w:w="1814" w:type="dxa"/>
          </w:tcPr>
          <w:p w14:paraId="5D9D98F6">
            <w:pPr>
              <w:spacing w:after="20" w:line="264" w:lineRule="auto"/>
              <w:jc w:val="center"/>
            </w:pPr>
            <w:r>
              <w:rPr>
                <w:rFonts w:ascii="Times New Roman" w:hAnsi="Times New Roman" w:eastAsia="宋体"/>
                <w:b w:val="0"/>
                <w:sz w:val="20"/>
              </w:rPr>
              <w:t>742,056</w:t>
            </w:r>
          </w:p>
        </w:tc>
        <w:tc>
          <w:tcPr>
            <w:tcW w:w="1928" w:type="dxa"/>
          </w:tcPr>
          <w:p w14:paraId="361C78BB">
            <w:pPr>
              <w:spacing w:after="20" w:line="264" w:lineRule="auto"/>
              <w:jc w:val="center"/>
            </w:pPr>
            <w:r>
              <w:rPr>
                <w:rFonts w:ascii="Times New Roman" w:hAnsi="Times New Roman" w:eastAsia="宋体"/>
                <w:b w:val="0"/>
                <w:sz w:val="20"/>
              </w:rPr>
              <w:t>810.229</w:t>
            </w:r>
          </w:p>
        </w:tc>
      </w:tr>
      <w:tr w14:paraId="6876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D163FC0">
            <w:pPr>
              <w:spacing w:after="20" w:line="264" w:lineRule="auto"/>
              <w:jc w:val="center"/>
            </w:pPr>
            <w:r>
              <w:rPr>
                <w:rFonts w:ascii="Times New Roman" w:hAnsi="Times New Roman" w:eastAsia="宋体"/>
                <w:b w:val="0"/>
                <w:sz w:val="20"/>
              </w:rPr>
              <w:t>1000</w:t>
            </w:r>
          </w:p>
        </w:tc>
        <w:tc>
          <w:tcPr>
            <w:tcW w:w="2041" w:type="dxa"/>
          </w:tcPr>
          <w:p w14:paraId="2350FDB8">
            <w:pPr>
              <w:spacing w:after="20" w:line="264" w:lineRule="auto"/>
              <w:jc w:val="center"/>
            </w:pPr>
            <w:r>
              <w:rPr>
                <w:rFonts w:ascii="Times New Roman" w:hAnsi="Times New Roman" w:eastAsia="宋体"/>
                <w:b w:val="0"/>
                <w:sz w:val="20"/>
              </w:rPr>
              <w:t>选择排序</w:t>
            </w:r>
          </w:p>
        </w:tc>
        <w:tc>
          <w:tcPr>
            <w:tcW w:w="1814" w:type="dxa"/>
          </w:tcPr>
          <w:p w14:paraId="38EA68AA">
            <w:pPr>
              <w:spacing w:after="20" w:line="264" w:lineRule="auto"/>
              <w:jc w:val="center"/>
            </w:pPr>
            <w:r>
              <w:rPr>
                <w:rFonts w:ascii="Times New Roman" w:hAnsi="Times New Roman" w:eastAsia="宋体"/>
                <w:b w:val="0"/>
                <w:sz w:val="20"/>
              </w:rPr>
              <w:t>499,500</w:t>
            </w:r>
          </w:p>
        </w:tc>
        <w:tc>
          <w:tcPr>
            <w:tcW w:w="1814" w:type="dxa"/>
          </w:tcPr>
          <w:p w14:paraId="207F981E">
            <w:pPr>
              <w:spacing w:after="20" w:line="264" w:lineRule="auto"/>
              <w:jc w:val="center"/>
            </w:pPr>
            <w:r>
              <w:rPr>
                <w:rFonts w:ascii="Times New Roman" w:hAnsi="Times New Roman" w:eastAsia="宋体"/>
                <w:b w:val="0"/>
                <w:sz w:val="20"/>
              </w:rPr>
              <w:t>2,982</w:t>
            </w:r>
          </w:p>
        </w:tc>
        <w:tc>
          <w:tcPr>
            <w:tcW w:w="1928" w:type="dxa"/>
          </w:tcPr>
          <w:p w14:paraId="370D514E">
            <w:pPr>
              <w:spacing w:after="20" w:line="264" w:lineRule="auto"/>
              <w:jc w:val="center"/>
            </w:pPr>
            <w:r>
              <w:rPr>
                <w:rFonts w:ascii="Times New Roman" w:hAnsi="Times New Roman" w:eastAsia="宋体"/>
                <w:b w:val="0"/>
                <w:sz w:val="20"/>
              </w:rPr>
              <w:t>756.873</w:t>
            </w:r>
          </w:p>
        </w:tc>
      </w:tr>
      <w:tr w14:paraId="1E0D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BB22B49">
            <w:pPr>
              <w:spacing w:after="20" w:line="264" w:lineRule="auto"/>
              <w:jc w:val="center"/>
            </w:pPr>
            <w:r>
              <w:rPr>
                <w:rFonts w:ascii="Times New Roman" w:hAnsi="Times New Roman" w:eastAsia="宋体"/>
                <w:b w:val="0"/>
                <w:sz w:val="20"/>
              </w:rPr>
              <w:t>1000</w:t>
            </w:r>
          </w:p>
        </w:tc>
        <w:tc>
          <w:tcPr>
            <w:tcW w:w="2041" w:type="dxa"/>
          </w:tcPr>
          <w:p w14:paraId="2AF09249">
            <w:pPr>
              <w:spacing w:after="20" w:line="264" w:lineRule="auto"/>
              <w:jc w:val="center"/>
            </w:pPr>
            <w:r>
              <w:rPr>
                <w:rFonts w:ascii="Times New Roman" w:hAnsi="Times New Roman" w:eastAsia="宋体"/>
                <w:b w:val="0"/>
                <w:sz w:val="20"/>
              </w:rPr>
              <w:t>归并排序</w:t>
            </w:r>
          </w:p>
        </w:tc>
        <w:tc>
          <w:tcPr>
            <w:tcW w:w="1814" w:type="dxa"/>
          </w:tcPr>
          <w:p w14:paraId="15094EEB">
            <w:pPr>
              <w:spacing w:after="20" w:line="264" w:lineRule="auto"/>
              <w:jc w:val="center"/>
            </w:pPr>
            <w:r>
              <w:rPr>
                <w:rFonts w:ascii="Times New Roman" w:hAnsi="Times New Roman" w:eastAsia="宋体"/>
                <w:b w:val="0"/>
                <w:sz w:val="20"/>
              </w:rPr>
              <w:t>8,691</w:t>
            </w:r>
          </w:p>
        </w:tc>
        <w:tc>
          <w:tcPr>
            <w:tcW w:w="1814" w:type="dxa"/>
          </w:tcPr>
          <w:p w14:paraId="25142043">
            <w:pPr>
              <w:spacing w:after="20" w:line="264" w:lineRule="auto"/>
              <w:jc w:val="center"/>
            </w:pPr>
            <w:r>
              <w:rPr>
                <w:rFonts w:ascii="Times New Roman" w:hAnsi="Times New Roman" w:eastAsia="宋体"/>
                <w:b w:val="0"/>
                <w:sz w:val="20"/>
              </w:rPr>
              <w:t>19,952</w:t>
            </w:r>
          </w:p>
        </w:tc>
        <w:tc>
          <w:tcPr>
            <w:tcW w:w="1928" w:type="dxa"/>
          </w:tcPr>
          <w:p w14:paraId="5C204341">
            <w:pPr>
              <w:spacing w:after="20" w:line="264" w:lineRule="auto"/>
              <w:jc w:val="center"/>
            </w:pPr>
            <w:r>
              <w:rPr>
                <w:rFonts w:ascii="Times New Roman" w:hAnsi="Times New Roman" w:eastAsia="宋体"/>
                <w:b w:val="0"/>
                <w:sz w:val="20"/>
              </w:rPr>
              <w:t>26.661</w:t>
            </w:r>
          </w:p>
        </w:tc>
      </w:tr>
      <w:tr w14:paraId="48D5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51C40BE">
            <w:pPr>
              <w:spacing w:after="20" w:line="264" w:lineRule="auto"/>
              <w:jc w:val="center"/>
            </w:pPr>
            <w:r>
              <w:rPr>
                <w:rFonts w:ascii="Times New Roman" w:hAnsi="Times New Roman" w:eastAsia="宋体"/>
                <w:b w:val="0"/>
                <w:sz w:val="20"/>
              </w:rPr>
              <w:t>10000</w:t>
            </w:r>
          </w:p>
        </w:tc>
        <w:tc>
          <w:tcPr>
            <w:tcW w:w="2041" w:type="dxa"/>
          </w:tcPr>
          <w:p w14:paraId="760E5B7D">
            <w:pPr>
              <w:spacing w:after="20" w:line="264" w:lineRule="auto"/>
              <w:jc w:val="center"/>
            </w:pPr>
            <w:r>
              <w:rPr>
                <w:rFonts w:ascii="Times New Roman" w:hAnsi="Times New Roman" w:eastAsia="宋体"/>
                <w:b w:val="0"/>
                <w:sz w:val="20"/>
              </w:rPr>
              <w:t>冒泡排序(改进版)</w:t>
            </w:r>
          </w:p>
        </w:tc>
        <w:tc>
          <w:tcPr>
            <w:tcW w:w="1814" w:type="dxa"/>
          </w:tcPr>
          <w:p w14:paraId="021C2FF1">
            <w:pPr>
              <w:spacing w:after="20" w:line="264" w:lineRule="auto"/>
              <w:jc w:val="center"/>
            </w:pPr>
            <w:r>
              <w:rPr>
                <w:rFonts w:ascii="Times New Roman" w:hAnsi="Times New Roman" w:eastAsia="宋体"/>
                <w:b w:val="0"/>
                <w:sz w:val="20"/>
              </w:rPr>
              <w:t>49,984,989</w:t>
            </w:r>
          </w:p>
        </w:tc>
        <w:tc>
          <w:tcPr>
            <w:tcW w:w="1814" w:type="dxa"/>
          </w:tcPr>
          <w:p w14:paraId="35E2355E">
            <w:pPr>
              <w:spacing w:after="20" w:line="264" w:lineRule="auto"/>
              <w:jc w:val="center"/>
            </w:pPr>
            <w:r>
              <w:rPr>
                <w:rFonts w:ascii="Times New Roman" w:hAnsi="Times New Roman" w:eastAsia="宋体"/>
                <w:b w:val="0"/>
                <w:sz w:val="20"/>
              </w:rPr>
              <w:t>74,503,941</w:t>
            </w:r>
          </w:p>
        </w:tc>
        <w:tc>
          <w:tcPr>
            <w:tcW w:w="1928" w:type="dxa"/>
          </w:tcPr>
          <w:p w14:paraId="312382F3">
            <w:pPr>
              <w:spacing w:after="20" w:line="264" w:lineRule="auto"/>
              <w:jc w:val="center"/>
            </w:pPr>
            <w:r>
              <w:rPr>
                <w:rFonts w:ascii="Times New Roman" w:hAnsi="Times New Roman" w:eastAsia="宋体"/>
                <w:b w:val="0"/>
                <w:sz w:val="20"/>
              </w:rPr>
              <w:t>62073.167</w:t>
            </w:r>
          </w:p>
        </w:tc>
      </w:tr>
      <w:tr w14:paraId="601C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C3028B0">
            <w:pPr>
              <w:spacing w:after="20" w:line="264" w:lineRule="auto"/>
              <w:jc w:val="center"/>
            </w:pPr>
            <w:r>
              <w:rPr>
                <w:rFonts w:ascii="Times New Roman" w:hAnsi="Times New Roman" w:eastAsia="宋体"/>
                <w:b w:val="0"/>
                <w:sz w:val="20"/>
              </w:rPr>
              <w:t>10000</w:t>
            </w:r>
          </w:p>
        </w:tc>
        <w:tc>
          <w:tcPr>
            <w:tcW w:w="2041" w:type="dxa"/>
          </w:tcPr>
          <w:p w14:paraId="6327CA75">
            <w:pPr>
              <w:spacing w:after="20" w:line="264" w:lineRule="auto"/>
              <w:jc w:val="center"/>
            </w:pPr>
            <w:r>
              <w:rPr>
                <w:rFonts w:ascii="Times New Roman" w:hAnsi="Times New Roman" w:eastAsia="宋体"/>
                <w:b w:val="0"/>
                <w:sz w:val="20"/>
              </w:rPr>
              <w:t>选择排序</w:t>
            </w:r>
          </w:p>
        </w:tc>
        <w:tc>
          <w:tcPr>
            <w:tcW w:w="1814" w:type="dxa"/>
          </w:tcPr>
          <w:p w14:paraId="5230EC6C">
            <w:pPr>
              <w:spacing w:after="20" w:line="264" w:lineRule="auto"/>
              <w:jc w:val="center"/>
            </w:pPr>
            <w:r>
              <w:rPr>
                <w:rFonts w:ascii="Times New Roman" w:hAnsi="Times New Roman" w:eastAsia="宋体"/>
                <w:b w:val="0"/>
                <w:sz w:val="20"/>
              </w:rPr>
              <w:t>49,995,000</w:t>
            </w:r>
          </w:p>
        </w:tc>
        <w:tc>
          <w:tcPr>
            <w:tcW w:w="1814" w:type="dxa"/>
          </w:tcPr>
          <w:p w14:paraId="54551DAF">
            <w:pPr>
              <w:spacing w:after="20" w:line="264" w:lineRule="auto"/>
              <w:jc w:val="center"/>
            </w:pPr>
            <w:r>
              <w:rPr>
                <w:rFonts w:ascii="Times New Roman" w:hAnsi="Times New Roman" w:eastAsia="宋体"/>
                <w:b w:val="0"/>
                <w:sz w:val="20"/>
              </w:rPr>
              <w:t>29,979</w:t>
            </w:r>
          </w:p>
        </w:tc>
        <w:tc>
          <w:tcPr>
            <w:tcW w:w="1928" w:type="dxa"/>
          </w:tcPr>
          <w:p w14:paraId="0B968010">
            <w:pPr>
              <w:spacing w:after="20" w:line="264" w:lineRule="auto"/>
              <w:jc w:val="center"/>
            </w:pPr>
            <w:r>
              <w:rPr>
                <w:rFonts w:ascii="Times New Roman" w:hAnsi="Times New Roman" w:eastAsia="宋体"/>
                <w:b w:val="0"/>
                <w:sz w:val="20"/>
              </w:rPr>
              <w:t>92195.267</w:t>
            </w:r>
          </w:p>
        </w:tc>
      </w:tr>
      <w:tr w14:paraId="591C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032C11A">
            <w:pPr>
              <w:spacing w:after="20" w:line="264" w:lineRule="auto"/>
              <w:jc w:val="center"/>
            </w:pPr>
            <w:r>
              <w:rPr>
                <w:rFonts w:ascii="Times New Roman" w:hAnsi="Times New Roman" w:eastAsia="宋体"/>
                <w:b w:val="0"/>
                <w:sz w:val="20"/>
              </w:rPr>
              <w:t>10000</w:t>
            </w:r>
          </w:p>
        </w:tc>
        <w:tc>
          <w:tcPr>
            <w:tcW w:w="2041" w:type="dxa"/>
          </w:tcPr>
          <w:p w14:paraId="7C788E0A">
            <w:pPr>
              <w:spacing w:after="20" w:line="264" w:lineRule="auto"/>
              <w:jc w:val="center"/>
            </w:pPr>
            <w:r>
              <w:rPr>
                <w:rFonts w:ascii="Times New Roman" w:hAnsi="Times New Roman" w:eastAsia="宋体"/>
                <w:b w:val="0"/>
                <w:sz w:val="20"/>
              </w:rPr>
              <w:t>归并排序</w:t>
            </w:r>
          </w:p>
        </w:tc>
        <w:tc>
          <w:tcPr>
            <w:tcW w:w="1814" w:type="dxa"/>
          </w:tcPr>
          <w:p w14:paraId="37A051B4">
            <w:pPr>
              <w:spacing w:after="20" w:line="264" w:lineRule="auto"/>
              <w:jc w:val="center"/>
            </w:pPr>
            <w:r>
              <w:rPr>
                <w:rFonts w:ascii="Times New Roman" w:hAnsi="Times New Roman" w:eastAsia="宋体"/>
                <w:b w:val="0"/>
                <w:sz w:val="20"/>
              </w:rPr>
              <w:t>120,493</w:t>
            </w:r>
          </w:p>
        </w:tc>
        <w:tc>
          <w:tcPr>
            <w:tcW w:w="1814" w:type="dxa"/>
          </w:tcPr>
          <w:p w14:paraId="28F4EB14">
            <w:pPr>
              <w:spacing w:after="20" w:line="264" w:lineRule="auto"/>
              <w:jc w:val="center"/>
            </w:pPr>
            <w:r>
              <w:rPr>
                <w:rFonts w:ascii="Times New Roman" w:hAnsi="Times New Roman" w:eastAsia="宋体"/>
                <w:b w:val="0"/>
                <w:sz w:val="20"/>
              </w:rPr>
              <w:t>267,232</w:t>
            </w:r>
          </w:p>
        </w:tc>
        <w:tc>
          <w:tcPr>
            <w:tcW w:w="1928" w:type="dxa"/>
          </w:tcPr>
          <w:p w14:paraId="6FBFA9BF">
            <w:pPr>
              <w:spacing w:after="20" w:line="264" w:lineRule="auto"/>
              <w:jc w:val="center"/>
            </w:pPr>
            <w:r>
              <w:rPr>
                <w:rFonts w:ascii="Times New Roman" w:hAnsi="Times New Roman" w:eastAsia="宋体"/>
                <w:b w:val="0"/>
                <w:sz w:val="20"/>
              </w:rPr>
              <w:t>333.433</w:t>
            </w:r>
          </w:p>
        </w:tc>
      </w:tr>
    </w:tbl>
    <w:p w14:paraId="57244CE5">
      <w:pPr>
        <w:spacing w:after="80"/>
      </w:pPr>
    </w:p>
    <w:p w14:paraId="7F8E2EA4">
      <w:pPr>
        <w:spacing w:before="80" w:after="200"/>
        <w:jc w:val="center"/>
      </w:pPr>
      <w:r>
        <w:rPr>
          <w:rFonts w:ascii="Times New Roman" w:hAnsi="Times New Roman" w:eastAsia="宋体"/>
          <w:b w:val="0"/>
          <w:sz w:val="21"/>
        </w:rPr>
        <w:t>表 1-1  三种排序算法在三种数据规模下的平均性能数据</w:t>
      </w:r>
    </w:p>
    <w:p w14:paraId="769FAEE9">
      <w:pPr>
        <w:pStyle w:val="5"/>
        <w:outlineLvl w:val="2"/>
      </w:pPr>
      <w:r>
        <w:rPr>
          <w:rFonts w:ascii="Times New Roman" w:hAnsi="Times New Roman" w:eastAsia="黑体"/>
          <w:b/>
          <w:color w:val="333333"/>
          <w:sz w:val="25"/>
        </w:rPr>
        <w:t>3. 性能对比图表</w:t>
      </w:r>
    </w:p>
    <w:p w14:paraId="3C11F759">
      <w:pPr>
        <w:spacing w:before="120" w:after="40"/>
        <w:jc w:val="center"/>
      </w:pPr>
      <w:r>
        <w:drawing>
          <wp:inline distT="0" distB="0" distL="114300" distR="114300">
            <wp:extent cx="5579745" cy="3230245"/>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580000" cy="3230526"/>
                    </a:xfrm>
                    <a:prstGeom prst="rect">
                      <a:avLst/>
                    </a:prstGeom>
                  </pic:spPr>
                </pic:pic>
              </a:graphicData>
            </a:graphic>
          </wp:inline>
        </w:drawing>
      </w:r>
    </w:p>
    <w:p w14:paraId="1CC47ABC">
      <w:pPr>
        <w:spacing w:before="80" w:after="200"/>
        <w:jc w:val="center"/>
      </w:pPr>
      <w:r>
        <w:rPr>
          <w:rFonts w:ascii="Times New Roman" w:hAnsi="Times New Roman" w:eastAsia="宋体"/>
          <w:b w:val="0"/>
          <w:sz w:val="21"/>
        </w:rPr>
        <w:t>图 1-10  三种排序算法执行时间随数据规模的变化（双对数坐标）</w:t>
      </w:r>
    </w:p>
    <w:p w14:paraId="54153A8F">
      <w:pPr>
        <w:spacing w:before="120" w:after="40"/>
        <w:jc w:val="center"/>
      </w:pPr>
      <w:r>
        <w:drawing>
          <wp:inline distT="0" distB="0" distL="114300" distR="114300">
            <wp:extent cx="5939790" cy="2280285"/>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0000" cy="2280536"/>
                    </a:xfrm>
                    <a:prstGeom prst="rect">
                      <a:avLst/>
                    </a:prstGeom>
                  </pic:spPr>
                </pic:pic>
              </a:graphicData>
            </a:graphic>
          </wp:inline>
        </w:drawing>
      </w:r>
    </w:p>
    <w:p w14:paraId="672C2AFD">
      <w:pPr>
        <w:spacing w:before="80" w:after="200"/>
        <w:jc w:val="center"/>
      </w:pPr>
      <w:r>
        <w:rPr>
          <w:rFonts w:ascii="Times New Roman" w:hAnsi="Times New Roman" w:eastAsia="宋体"/>
          <w:b w:val="0"/>
          <w:sz w:val="21"/>
        </w:rPr>
        <w:t>图 1-11  三种排序算法的比较次数与移动次数对比（对数坐标）</w:t>
      </w:r>
    </w:p>
    <w:p w14:paraId="0AD4DB0B">
      <w:pPr>
        <w:pStyle w:val="5"/>
        <w:outlineLvl w:val="2"/>
      </w:pPr>
      <w:r>
        <w:rPr>
          <w:rFonts w:ascii="Times New Roman" w:hAnsi="Times New Roman" w:eastAsia="黑体"/>
          <w:b/>
          <w:color w:val="333333"/>
          <w:sz w:val="25"/>
        </w:rPr>
        <w:t>4. 性能随数据规模变化的规律分析</w:t>
      </w:r>
    </w:p>
    <w:p w14:paraId="661077D9">
      <w:pPr>
        <w:spacing w:after="60"/>
        <w:ind w:firstLine="480"/>
      </w:pPr>
      <w:r>
        <w:rPr>
          <w:rFonts w:ascii="Times New Roman" w:hAnsi="Times New Roman" w:eastAsia="宋体"/>
          <w:b w:val="0"/>
          <w:sz w:val="24"/>
        </w:rPr>
        <w:t>（1）三种算法耗时随规模的增长速度完全不同。规模由 100 增至 10000（100 倍）时，冒泡排序耗时由 6.67 微秒增至 62073 微秒，选择排序由 8.00 微秒增至 92195 微秒，增长幅度都接近上万倍，符合 O(n</w:t>
      </w:r>
      <w:r>
        <w:rPr>
          <w:rFonts w:ascii="Times New Roman" w:hAnsi="Times New Roman" w:eastAsia="宋体"/>
          <w:b w:val="0"/>
          <w:sz w:val="24"/>
          <w:vertAlign w:val="superscript"/>
        </w:rPr>
        <w:t>2</w:t>
      </w:r>
      <w:r>
        <w:rPr>
          <w:rFonts w:ascii="Times New Roman" w:hAnsi="Times New Roman" w:eastAsia="宋体"/>
          <w:b w:val="0"/>
          <w:sz w:val="24"/>
        </w:rPr>
        <w:t>) 的平方级增长规律；而归并排序由 1.33 微秒增至 333 微秒，只增长约 250 倍，与 O(n log n) 的理论预期一致。</w:t>
      </w:r>
    </w:p>
    <w:p w14:paraId="64DFD3C5">
      <w:pPr>
        <w:spacing w:after="60"/>
        <w:ind w:firstLine="480"/>
      </w:pPr>
      <w:r>
        <w:rPr>
          <w:rFonts w:ascii="Times New Roman" w:hAnsi="Times New Roman" w:eastAsia="宋体"/>
          <w:b w:val="0"/>
          <w:sz w:val="24"/>
        </w:rPr>
        <w:t>（2）数据规模越大，归并排序的优势越明显。n = 100 时归并排序（1.33 微秒）只是略快于冒泡排序（6.67 微秒），三者处于同一数量级；n = 1000 时归并排序已比冒泡快约 30.4 倍；到 n = 10000 时，归并排序（333 微秒）比冒泡排序快约 186.2 倍、比选择排序快约 276.5 倍。这说明规模小时三者差距不明显，规模增大后 O(n log n) 与 O(n</w:t>
      </w:r>
      <w:r>
        <w:rPr>
          <w:rFonts w:ascii="Times New Roman" w:hAnsi="Times New Roman" w:eastAsia="宋体"/>
          <w:b w:val="0"/>
          <w:sz w:val="24"/>
          <w:vertAlign w:val="superscript"/>
        </w:rPr>
        <w:t>2</w:t>
      </w:r>
      <w:r>
        <w:rPr>
          <w:rFonts w:ascii="Times New Roman" w:hAnsi="Times New Roman" w:eastAsia="宋体"/>
          <w:b w:val="0"/>
          <w:sz w:val="24"/>
        </w:rPr>
        <w:t>) 的差距才充分体现。</w:t>
      </w:r>
    </w:p>
    <w:p w14:paraId="0D31B839">
      <w:pPr>
        <w:spacing w:after="60"/>
        <w:ind w:firstLine="480"/>
      </w:pPr>
      <w:r>
        <w:rPr>
          <w:rFonts w:ascii="Times New Roman" w:hAnsi="Times New Roman" w:eastAsia="宋体"/>
          <w:b w:val="0"/>
          <w:sz w:val="24"/>
        </w:rPr>
        <w:t>（3）比较次数与移动次数由算法设计决定。n = 10000 时，冒泡排序比较 49,984,989 次、选择排序 49,995,000 次，都接近 n(n−1)/2 的理论值，而归并排序只需 120,493 次；移动次数方面选择排序最少（29,979 次，每趟最多交换一次），冒泡排序最多（74,503,941 次），归并排序居中。</w:t>
      </w:r>
    </w:p>
    <w:p w14:paraId="20A9CC6A">
      <w:pPr>
        <w:spacing w:after="60"/>
        <w:ind w:firstLine="480"/>
      </w:pPr>
      <w:r>
        <w:rPr>
          <w:rFonts w:ascii="Times New Roman" w:hAnsi="Times New Roman" w:eastAsia="宋体"/>
          <w:b w:val="0"/>
          <w:sz w:val="24"/>
        </w:rPr>
        <w:t>（4）改进版冒泡排序的提前终止是有效的：n = 100 时最坏需比较 4950 次，实际平均只需 4797 次，说明有若干趟扫描提前结束。</w:t>
      </w:r>
    </w:p>
    <w:p w14:paraId="2A6A0094">
      <w:pPr>
        <w:pStyle w:val="4"/>
        <w:outlineLvl w:val="1"/>
      </w:pPr>
      <w:r>
        <w:rPr>
          <w:rFonts w:ascii="Times New Roman" w:hAnsi="Times New Roman" w:eastAsia="黑体"/>
          <w:b/>
          <w:color w:val="1F3A5F"/>
          <w:sz w:val="28"/>
        </w:rPr>
        <w:t>七、实验结论</w:t>
      </w:r>
    </w:p>
    <w:p w14:paraId="239A86E7">
      <w:pPr>
        <w:spacing w:after="60"/>
        <w:ind w:firstLine="480"/>
      </w:pPr>
      <w:r>
        <w:rPr>
          <w:rFonts w:ascii="Times New Roman" w:hAnsi="Times New Roman" w:eastAsia="宋体"/>
          <w:b w:val="0"/>
          <w:sz w:val="24"/>
        </w:rPr>
        <w:t>三种算法都能正确完成排序，程序内置的“非递减有序”校验在所有 9 组测试中全部通过，说明算法实现正确。</w:t>
      </w:r>
    </w:p>
    <w:p w14:paraId="126447EA">
      <w:pPr>
        <w:spacing w:after="60"/>
        <w:ind w:firstLine="480"/>
      </w:pPr>
      <w:r>
        <w:rPr>
          <w:rFonts w:ascii="Times New Roman" w:hAnsi="Times New Roman" w:eastAsia="宋体"/>
          <w:b w:val="0"/>
          <w:sz w:val="24"/>
        </w:rPr>
        <w:t>冒泡排序与选择排序的时间复杂度为 O(n</w:t>
      </w:r>
      <w:r>
        <w:rPr>
          <w:rFonts w:ascii="Times New Roman" w:hAnsi="Times New Roman" w:eastAsia="宋体"/>
          <w:b w:val="0"/>
          <w:sz w:val="24"/>
          <w:vertAlign w:val="superscript"/>
        </w:rPr>
        <w:t>2</w:t>
      </w:r>
      <w:r>
        <w:rPr>
          <w:rFonts w:ascii="Times New Roman" w:hAnsi="Times New Roman" w:eastAsia="宋体"/>
          <w:b w:val="0"/>
          <w:sz w:val="24"/>
        </w:rPr>
        <w:t>)，在 n = 10000 时耗时分别约为 62073 微秒和 92195 微秒；归并排序的分治策略把复杂度降到 O(n log n)，耗时仅 333 微秒，快 0.0~276.5 倍，规模越大优势越明显。</w:t>
      </w:r>
    </w:p>
    <w:p w14:paraId="1D813B74">
      <w:pPr>
        <w:spacing w:after="60"/>
        <w:ind w:firstLine="480"/>
      </w:pPr>
      <w:r>
        <w:rPr>
          <w:rFonts w:ascii="Times New Roman" w:hAnsi="Times New Roman" w:eastAsia="宋体"/>
          <w:b w:val="0"/>
          <w:sz w:val="24"/>
        </w:rPr>
        <w:t>比较次数与移动次数由算法设计决定：选择排序比较次数固定但移动次数最少，冒泡排序移动次数最多，归并排序两项指标都远小于两种蛮力排序。</w:t>
      </w:r>
    </w:p>
    <w:p w14:paraId="7E5C3F55">
      <w:pPr>
        <w:spacing w:after="60"/>
        <w:ind w:firstLine="480"/>
      </w:pPr>
      <w:r>
        <w:rPr>
          <w:rFonts w:ascii="Times New Roman" w:hAnsi="Times New Roman" w:eastAsia="宋体"/>
          <w:b w:val="0"/>
          <w:sz w:val="24"/>
        </w:rPr>
        <w:t>改进版冒泡排序的提前终止机制在近似有序的数据上能减少比较次数，但对完全随机的大规模数据改善有限。</w:t>
      </w:r>
    </w:p>
    <w:p w14:paraId="4E7B3D9F">
      <w:pPr>
        <w:spacing w:after="60"/>
        <w:ind w:firstLine="480"/>
      </w:pPr>
      <w:r>
        <w:rPr>
          <w:rFonts w:ascii="Times New Roman" w:hAnsi="Times New Roman" w:eastAsia="宋体"/>
          <w:b w:val="0"/>
          <w:sz w:val="24"/>
        </w:rPr>
        <w:t>实验表明，通过改进算法设计降低时间复杂度，是提升程序性能最有效的手段。</w:t>
      </w:r>
    </w:p>
    <w:p w14:paraId="57F67C8D">
      <w:r>
        <w:br w:type="page"/>
      </w:r>
    </w:p>
    <w:p w14:paraId="5BCA3D09">
      <w:pPr>
        <w:pStyle w:val="3"/>
        <w:outlineLvl w:val="0"/>
      </w:pPr>
      <w:r>
        <w:rPr>
          <w:rFonts w:ascii="Times New Roman" w:hAnsi="Times New Roman" w:eastAsia="黑体"/>
          <w:b/>
          <w:color w:val="1F3A5F"/>
          <w:sz w:val="32"/>
        </w:rPr>
        <w:t>实验题目2：蛮力法与改进版百鸡问题算法设计与分析</w:t>
      </w:r>
    </w:p>
    <w:p w14:paraId="14DA1DA4">
      <w:pPr>
        <w:pStyle w:val="4"/>
        <w:outlineLvl w:val="1"/>
      </w:pPr>
      <w:r>
        <w:rPr>
          <w:rFonts w:ascii="Times New Roman" w:hAnsi="Times New Roman" w:eastAsia="黑体"/>
          <w:b/>
          <w:color w:val="1F3A5F"/>
          <w:sz w:val="28"/>
        </w:rPr>
        <w:t>一、实验目的</w:t>
      </w:r>
    </w:p>
    <w:p w14:paraId="734EAB6C">
      <w:pPr>
        <w:spacing w:after="60"/>
        <w:ind w:firstLine="480"/>
      </w:pPr>
      <w:r>
        <w:rPr>
          <w:rFonts w:ascii="Times New Roman" w:hAnsi="Times New Roman" w:eastAsia="宋体"/>
          <w:b w:val="0"/>
          <w:sz w:val="24"/>
        </w:rPr>
        <w:t>理解蛮力法“枚举所有可能解 + 验证约束条件”的核心思想，掌握问题边界分析与枚举范围优化方法。</w:t>
      </w:r>
    </w:p>
    <w:p w14:paraId="2D20226D">
      <w:pPr>
        <w:spacing w:after="60"/>
        <w:ind w:firstLine="480"/>
      </w:pPr>
      <w:r>
        <w:rPr>
          <w:rFonts w:ascii="Times New Roman" w:hAnsi="Times New Roman" w:eastAsia="宋体"/>
          <w:b w:val="0"/>
          <w:sz w:val="24"/>
        </w:rPr>
        <w:t>对比基础蛮力法与改进蛮力法的时间复杂度差异，培养“通过约束条件减少枚举量”的算法优化思维。</w:t>
      </w:r>
    </w:p>
    <w:p w14:paraId="1E2303FB">
      <w:pPr>
        <w:spacing w:after="60"/>
        <w:ind w:firstLine="480"/>
      </w:pPr>
      <w:r>
        <w:rPr>
          <w:rFonts w:ascii="Times New Roman" w:hAnsi="Times New Roman" w:eastAsia="宋体"/>
          <w:b w:val="0"/>
          <w:sz w:val="24"/>
        </w:rPr>
        <w:t>熟练运用 C/C++ 的循环结构、数组存储、输入输出操作，实现多解问题的求解与结果展示。</w:t>
      </w:r>
    </w:p>
    <w:p w14:paraId="149EB96E">
      <w:pPr>
        <w:spacing w:after="60"/>
        <w:ind w:firstLine="480"/>
      </w:pPr>
      <w:r>
        <w:rPr>
          <w:rFonts w:ascii="Times New Roman" w:hAnsi="Times New Roman" w:eastAsia="宋体"/>
          <w:b w:val="0"/>
          <w:sz w:val="24"/>
        </w:rPr>
        <w:t>学会设计测试用例验证算法正确性，通过运行时间对比分析优化算法的实际效果。</w:t>
      </w:r>
    </w:p>
    <w:p w14:paraId="3CEA99F7">
      <w:pPr>
        <w:pStyle w:val="4"/>
        <w:outlineLvl w:val="1"/>
      </w:pPr>
      <w:r>
        <w:rPr>
          <w:rFonts w:ascii="Times New Roman" w:hAnsi="Times New Roman" w:eastAsia="黑体"/>
          <w:b/>
          <w:color w:val="1F3A5F"/>
          <w:sz w:val="28"/>
        </w:rPr>
        <w:t>二、实验要求</w:t>
      </w:r>
    </w:p>
    <w:p w14:paraId="72BAEEC2">
      <w:pPr>
        <w:spacing w:after="60"/>
        <w:ind w:firstLine="480"/>
      </w:pPr>
      <w:r>
        <w:rPr>
          <w:rFonts w:ascii="Times New Roman" w:hAnsi="Times New Roman" w:eastAsia="宋体"/>
          <w:b w:val="0"/>
          <w:sz w:val="24"/>
        </w:rPr>
        <w:t>编程语言：C/C++，使用数组存储多组解（公鸡、母鸡、小鸡数量），禁止使用全局变量。</w:t>
      </w:r>
    </w:p>
    <w:p w14:paraId="1155F1F1">
      <w:pPr>
        <w:spacing w:after="60"/>
        <w:ind w:firstLine="480"/>
      </w:pPr>
      <w:r>
        <w:rPr>
          <w:rFonts w:ascii="Times New Roman" w:hAnsi="Times New Roman" w:eastAsia="宋体"/>
          <w:b w:val="0"/>
          <w:sz w:val="24"/>
        </w:rPr>
        <w:t>功能要求：支持用户输入鸡的总数 n（正整数，范围 1~10000）；分别用“基础蛮力法”和“改进蛮力法”求解所有合法解（a≥0、b≥0、c≥0、c%3==0、a+b+c=n、5a+3b+c/3=n）。</w:t>
      </w:r>
    </w:p>
    <w:p w14:paraId="1A28F96C">
      <w:pPr>
        <w:spacing w:after="60"/>
        <w:ind w:firstLine="480"/>
      </w:pPr>
      <w:r>
        <w:rPr>
          <w:rFonts w:ascii="Times New Roman" w:hAnsi="Times New Roman" w:eastAsia="宋体"/>
          <w:b w:val="0"/>
          <w:sz w:val="24"/>
        </w:rPr>
        <w:t>统计两种算法的循环体执行次数、执行时间（精确到微秒级），输出所有合法解（格式：“公鸡：a 只，母鸡：b 只，小鸡：c 只”）及解的总数。</w:t>
      </w:r>
    </w:p>
    <w:p w14:paraId="71471D99">
      <w:pPr>
        <w:spacing w:after="60"/>
        <w:ind w:firstLine="480"/>
      </w:pPr>
      <w:r>
        <w:rPr>
          <w:rFonts w:ascii="Times New Roman" w:hAnsi="Times New Roman" w:eastAsia="宋体"/>
          <w:b w:val="0"/>
          <w:sz w:val="24"/>
        </w:rPr>
        <w:t>测试要求：设计 3 组测试用例，包括 n = 100（经典百鸡问题，预期 4 组解）、n = 30（小规模，预期 2 组解）、n = 1000（大规模，验证算法效率差异）。</w:t>
      </w:r>
    </w:p>
    <w:p w14:paraId="438DA9A1">
      <w:pPr>
        <w:pStyle w:val="4"/>
        <w:outlineLvl w:val="1"/>
      </w:pPr>
      <w:r>
        <w:rPr>
          <w:rFonts w:ascii="Times New Roman" w:hAnsi="Times New Roman" w:eastAsia="黑体"/>
          <w:b/>
          <w:color w:val="1F3A5F"/>
          <w:sz w:val="28"/>
        </w:rPr>
        <w:t>三、问题分析与算法设计</w:t>
      </w:r>
    </w:p>
    <w:p w14:paraId="744032FB">
      <w:pPr>
        <w:spacing w:after="60"/>
        <w:ind w:firstLine="480"/>
      </w:pPr>
      <w:r>
        <w:rPr>
          <w:rFonts w:ascii="Times New Roman" w:hAnsi="Times New Roman" w:eastAsia="宋体"/>
          <w:b w:val="0"/>
          <w:sz w:val="24"/>
        </w:rPr>
        <w:t>问题描述：公鸡 5 钱 1 只，母鸡 3 钱 1 只，小鸡 1 钱 3 只。用 n 钱买 n 只鸡，问公鸡 a、母鸡 b、小鸡 c 各多少只？约束条件为：</w:t>
      </w:r>
    </w:p>
    <w:p w14:paraId="7605F93C">
      <w:pPr>
        <w:spacing w:after="60"/>
        <w:ind w:firstLine="480"/>
      </w:pPr>
      <w:r>
        <w:rPr>
          <w:rFonts w:ascii="Times New Roman" w:hAnsi="Times New Roman" w:eastAsia="宋体"/>
          <w:b w:val="0"/>
          <w:sz w:val="24"/>
        </w:rPr>
        <w:t>a ≥ 0，b ≥ 0，c ≥ 0，c % 3 == 0，a + b + c = n，5a + 3b + c/3 = n</w:t>
      </w:r>
    </w:p>
    <w:p w14:paraId="242295CC">
      <w:pPr>
        <w:spacing w:after="60"/>
        <w:ind w:firstLine="480"/>
      </w:pPr>
      <w:r>
        <w:rPr>
          <w:rFonts w:ascii="Times New Roman" w:hAnsi="Times New Roman" w:eastAsia="宋体"/>
          <w:b w:val="0"/>
          <w:sz w:val="24"/>
        </w:rPr>
        <w:t>说明：本实验中“总钱数”与“总鸡数”取值相同，均为同一个参数 n，即所谓“用 n 钱买 n 只鸡”。</w:t>
      </w:r>
    </w:p>
    <w:p w14:paraId="1DD0438D">
      <w:pPr>
        <w:pStyle w:val="5"/>
        <w:outlineLvl w:val="2"/>
      </w:pPr>
      <w:r>
        <w:rPr>
          <w:rFonts w:ascii="Times New Roman" w:hAnsi="Times New Roman" w:eastAsia="黑体"/>
          <w:b/>
          <w:color w:val="333333"/>
          <w:sz w:val="25"/>
        </w:rPr>
        <w:t>1. 基础蛮力法</w:t>
      </w:r>
    </w:p>
    <w:p w14:paraId="1F96E84A">
      <w:pPr>
        <w:spacing w:after="60"/>
        <w:ind w:firstLine="480"/>
      </w:pPr>
      <w:r>
        <w:rPr>
          <w:rFonts w:ascii="Times New Roman" w:hAnsi="Times New Roman" w:eastAsia="宋体"/>
          <w:b w:val="0"/>
          <w:sz w:val="24"/>
        </w:rPr>
        <w:t>设计思路：直接枚举公鸡数 a 和母鸡数 b 的所有可能取值，利用 a + b + c = n 直接推出小鸡数 c = n − a − b，再验证约束条件是否全部满足。由于 a 与 b 的枚举范围都是 [0, n]，各自有 n+1 种取值，因此循环体恰好执行 (n+1)^2 = n^2 + 2n + 1 次，与具体数据无关。</w:t>
      </w:r>
    </w:p>
    <w:p w14:paraId="4B30CF86">
      <w:pPr>
        <w:spacing w:after="60"/>
        <w:ind w:firstLine="480"/>
      </w:pPr>
      <w:r>
        <w:rPr>
          <w:rFonts w:ascii="Times New Roman" w:hAnsi="Times New Roman" w:eastAsia="宋体"/>
          <w:b w:val="0"/>
          <w:sz w:val="24"/>
        </w:rPr>
        <w:t>约束验证：c ≥ 0；c % 3 == 0（小鸡必须 3 只一组）；5a + 3b + c/3 == n。为避免整数除法带来的误差，程序中把该式等价改写为 15a + 9b + c == 3n 进行判断。</w:t>
      </w:r>
    </w:p>
    <w:p w14:paraId="3D78544D">
      <w:pPr>
        <w:spacing w:after="60"/>
        <w:ind w:firstLine="480"/>
      </w:pPr>
      <w:r>
        <w:rPr>
          <w:rFonts w:ascii="Times New Roman" w:hAnsi="Times New Roman" w:eastAsia="宋体"/>
          <w:b w:val="0"/>
          <w:sz w:val="24"/>
        </w:rPr>
        <w:t>复杂度：时间复杂度 O(n</w:t>
      </w:r>
      <w:r>
        <w:rPr>
          <w:rFonts w:ascii="Times New Roman" w:hAnsi="Times New Roman" w:eastAsia="宋体"/>
          <w:b w:val="0"/>
          <w:sz w:val="24"/>
          <w:vertAlign w:val="superscript"/>
        </w:rPr>
        <w:t>2</w:t>
      </w:r>
      <w:r>
        <w:rPr>
          <w:rFonts w:ascii="Times New Roman" w:hAnsi="Times New Roman" w:eastAsia="宋体"/>
          <w:b w:val="0"/>
          <w:sz w:val="24"/>
        </w:rPr>
        <w:t>)，空间复杂度 O(k)（k 为解的组数，用于存储解数组）。</w:t>
      </w:r>
    </w:p>
    <w:p w14:paraId="13530653">
      <w:pPr>
        <w:pStyle w:val="5"/>
        <w:outlineLvl w:val="2"/>
      </w:pPr>
      <w:r>
        <w:rPr>
          <w:rFonts w:ascii="Times New Roman" w:hAnsi="Times New Roman" w:eastAsia="黑体"/>
          <w:b/>
          <w:color w:val="333333"/>
          <w:sz w:val="25"/>
        </w:rPr>
        <w:t>2. 改进蛮力法</w:t>
      </w:r>
    </w:p>
    <w:p w14:paraId="7B3CDC56">
      <w:pPr>
        <w:spacing w:after="60"/>
        <w:ind w:firstLine="480"/>
      </w:pPr>
      <w:r>
        <w:rPr>
          <w:rFonts w:ascii="Times New Roman" w:hAnsi="Times New Roman" w:eastAsia="宋体"/>
          <w:b w:val="0"/>
          <w:sz w:val="24"/>
        </w:rPr>
        <w:t>改进的核心是“用约束条件化简枚举维度”，通过代数消元把一个变量用另一个变量表示出来，从而把双重循环降为单重循环。推导过程如下：</w:t>
      </w:r>
    </w:p>
    <w:p w14:paraId="2AB9CC33">
      <w:pPr>
        <w:spacing w:after="60"/>
        <w:ind w:firstLine="480"/>
      </w:pPr>
      <w:r>
        <w:rPr>
          <w:rFonts w:ascii="Times New Roman" w:hAnsi="Times New Roman" w:eastAsia="宋体"/>
          <w:b w:val="0"/>
          <w:sz w:val="24"/>
        </w:rPr>
        <w:t>由  a + b + c = n      ……（1）</w:t>
      </w:r>
    </w:p>
    <w:p w14:paraId="0AB4F1BD">
      <w:pPr>
        <w:spacing w:after="60"/>
        <w:ind w:firstLine="480"/>
      </w:pPr>
      <w:r>
        <w:rPr>
          <w:rFonts w:ascii="Times New Roman" w:hAnsi="Times New Roman" w:eastAsia="宋体"/>
          <w:b w:val="0"/>
          <w:sz w:val="24"/>
        </w:rPr>
        <w:t xml:space="preserve">    5a + 3b + c/3 = n  ……（2）</w:t>
      </w:r>
    </w:p>
    <w:p w14:paraId="29C73593">
      <w:pPr>
        <w:spacing w:after="60"/>
        <w:ind w:firstLine="480"/>
      </w:pPr>
      <w:r>
        <w:rPr>
          <w:rFonts w:ascii="Times New Roman" w:hAnsi="Times New Roman" w:eastAsia="宋体"/>
          <w:b w:val="0"/>
          <w:sz w:val="24"/>
        </w:rPr>
        <w:t>把 (1) 式乘以 3：3a + 3b + 3c = 3n      ……（3）</w:t>
      </w:r>
    </w:p>
    <w:p w14:paraId="465F5486">
      <w:pPr>
        <w:spacing w:after="60"/>
        <w:ind w:firstLine="480"/>
      </w:pPr>
      <w:r>
        <w:rPr>
          <w:rFonts w:ascii="Times New Roman" w:hAnsi="Times New Roman" w:eastAsia="宋体"/>
          <w:b w:val="0"/>
          <w:sz w:val="24"/>
        </w:rPr>
        <w:t>把 (2) 式乘以 3：15a + 9b + c = 3n      ……（4）</w:t>
      </w:r>
    </w:p>
    <w:p w14:paraId="641F5AB5">
      <w:pPr>
        <w:spacing w:after="60"/>
        <w:ind w:firstLine="480"/>
      </w:pPr>
      <w:r>
        <w:rPr>
          <w:rFonts w:ascii="Times New Roman" w:hAnsi="Times New Roman" w:eastAsia="宋体"/>
          <w:b w:val="0"/>
          <w:sz w:val="24"/>
        </w:rPr>
        <w:t>(4) − (3) 得：12a + 6b − 2c = 0，即 c = 6a + 3b      ……（5）</w:t>
      </w:r>
    </w:p>
    <w:p w14:paraId="1FD79B01">
      <w:pPr>
        <w:spacing w:after="60"/>
        <w:ind w:firstLine="480"/>
      </w:pPr>
      <w:r>
        <w:rPr>
          <w:rFonts w:ascii="Times New Roman" w:hAnsi="Times New Roman" w:eastAsia="宋体"/>
          <w:b w:val="0"/>
          <w:sz w:val="24"/>
        </w:rPr>
        <w:t>把 (5) 代入 (1)：a + b + 6a + 3b = n，即 7a + 4b = n，于是 b = (n − 7a) / 4      ……（6）</w:t>
      </w:r>
    </w:p>
    <w:p w14:paraId="1DF34F9C">
      <w:pPr>
        <w:spacing w:after="60"/>
        <w:ind w:firstLine="480"/>
      </w:pPr>
      <w:r>
        <w:rPr>
          <w:rFonts w:ascii="Times New Roman" w:hAnsi="Times New Roman" w:eastAsia="宋体"/>
          <w:b w:val="0"/>
          <w:sz w:val="24"/>
        </w:rPr>
        <w:t>再由 c = n − a − b 即可算出小鸡数。可见只需枚举一个变量 a，b 与 c 都能直接算出。</w:t>
      </w:r>
    </w:p>
    <w:p w14:paraId="68F32645">
      <w:pPr>
        <w:spacing w:after="60"/>
        <w:ind w:firstLine="480"/>
      </w:pPr>
      <w:r>
        <w:rPr>
          <w:rFonts w:ascii="Times New Roman" w:hAnsi="Times New Roman" w:eastAsia="宋体"/>
          <w:b w:val="0"/>
          <w:sz w:val="24"/>
        </w:rPr>
        <w:t>枚举范围优化：由 b = (n − 7a)/4 ≥ 0 可得 a ≤ n/7，因此 a 只需在 [0, n/7] 内枚举，循环体执行次数由 (n+1)^2 次降到约 n/7 + 1 次。</w:t>
      </w:r>
    </w:p>
    <w:p w14:paraId="33E5CF61">
      <w:pPr>
        <w:spacing w:after="60"/>
        <w:ind w:firstLine="480"/>
      </w:pPr>
      <w:r>
        <w:rPr>
          <w:rFonts w:ascii="Times New Roman" w:hAnsi="Times New Roman" w:eastAsia="宋体"/>
          <w:b w:val="0"/>
          <w:sz w:val="24"/>
        </w:rPr>
        <w:t>复杂度：时间复杂度由 O(n</w:t>
      </w:r>
      <w:r>
        <w:rPr>
          <w:rFonts w:ascii="Times New Roman" w:hAnsi="Times New Roman" w:eastAsia="宋体"/>
          <w:b w:val="0"/>
          <w:sz w:val="24"/>
          <w:vertAlign w:val="superscript"/>
        </w:rPr>
        <w:t>2</w:t>
      </w:r>
      <w:r>
        <w:rPr>
          <w:rFonts w:ascii="Times New Roman" w:hAnsi="Times New Roman" w:eastAsia="宋体"/>
          <w:b w:val="0"/>
          <w:sz w:val="24"/>
        </w:rPr>
        <w:t>) 降为 O(n)，降低了一个数量级；空间复杂度仍为 O(k)。</w:t>
      </w:r>
    </w:p>
    <w:p w14:paraId="55A660DE">
      <w:pPr>
        <w:pStyle w:val="4"/>
        <w:outlineLvl w:val="1"/>
      </w:pPr>
      <w:r>
        <w:rPr>
          <w:rFonts w:ascii="Times New Roman" w:hAnsi="Times New Roman" w:eastAsia="黑体"/>
          <w:b/>
          <w:color w:val="1F3A5F"/>
          <w:sz w:val="28"/>
        </w:rPr>
        <w:t>四、C++ 代码实现</w:t>
      </w:r>
    </w:p>
    <w:p w14:paraId="1743B6EF">
      <w:pPr>
        <w:spacing w:after="60"/>
        <w:ind w:firstLine="480"/>
      </w:pPr>
      <w:r>
        <w:rPr>
          <w:rFonts w:ascii="Times New Roman" w:hAnsi="Times New Roman" w:eastAsia="宋体"/>
          <w:b w:val="0"/>
          <w:sz w:val="24"/>
        </w:rPr>
        <w:t>完整源代码如下。所有解都用数组（int 数组 sa、sb、sc）存储，未使用任何全局变量，也未使用结构体。计时采用“连续执行多次再取平均”的方法，因为改进蛮力法的单次执行时间只有零点几微秒，直接测量会被计时器分辨率淹没而得到 0.000。</w:t>
      </w:r>
    </w:p>
    <w:p w14:paraId="1360A43C">
      <w:pPr>
        <w:spacing w:before="0" w:after="0" w:line="240" w:lineRule="auto"/>
        <w:ind w:left="280"/>
      </w:pPr>
      <w:r>
        <w:rPr>
          <w:rFonts w:ascii="Consolas" w:hAnsi="Consolas" w:eastAsia="宋体"/>
          <w:sz w:val="19"/>
        </w:rPr>
        <w:t>/*==============================================================================</w:t>
      </w:r>
    </w:p>
    <w:p w14:paraId="6A4333C0">
      <w:pPr>
        <w:spacing w:before="0" w:after="0" w:line="240" w:lineRule="auto"/>
        <w:ind w:left="280"/>
      </w:pPr>
      <w:r>
        <w:rPr>
          <w:rFonts w:ascii="Consolas" w:hAnsi="Consolas" w:eastAsia="宋体"/>
          <w:sz w:val="19"/>
        </w:rPr>
        <w:t xml:space="preserve"> * 实验二  蛮力法与改进版"百鸡问题"算法的设计与分析</w:t>
      </w:r>
    </w:p>
    <w:p w14:paraId="5435C616">
      <w:pPr>
        <w:spacing w:before="0" w:after="0" w:line="240" w:lineRule="auto"/>
        <w:ind w:left="280"/>
      </w:pPr>
      <w:r>
        <w:rPr>
          <w:rFonts w:ascii="Consolas" w:hAnsi="Consolas" w:eastAsia="宋体"/>
          <w:sz w:val="19"/>
        </w:rPr>
        <w:t xml:space="preserve"> *------------------------------------------------------------------------------</w:t>
      </w:r>
    </w:p>
    <w:p w14:paraId="266BB2A6">
      <w:pPr>
        <w:spacing w:before="0" w:after="0" w:line="240" w:lineRule="auto"/>
        <w:ind w:left="280"/>
      </w:pPr>
      <w:r>
        <w:rPr>
          <w:rFonts w:ascii="Consolas" w:hAnsi="Consolas" w:eastAsia="宋体"/>
          <w:sz w:val="19"/>
        </w:rPr>
        <w:t xml:space="preserve"> * 编译环境 : g++ (TDM64 MinGW-w64) 10.3.0  -std=c++17 -O2</w:t>
      </w:r>
    </w:p>
    <w:p w14:paraId="6B7A8DBC">
      <w:pPr>
        <w:spacing w:before="0" w:after="0" w:line="240" w:lineRule="auto"/>
        <w:ind w:left="280"/>
      </w:pPr>
      <w:r>
        <w:rPr>
          <w:rFonts w:ascii="Consolas" w:hAnsi="Consolas" w:eastAsia="宋体"/>
          <w:sz w:val="19"/>
        </w:rPr>
        <w:t xml:space="preserve"> * 问题描述 : 公鸡 5 钱 1 只，母鸡 3 钱 1 只，小鸡 1 钱 3 只。</w:t>
      </w:r>
    </w:p>
    <w:p w14:paraId="2CFD67CA">
      <w:pPr>
        <w:spacing w:before="0" w:after="0" w:line="240" w:lineRule="auto"/>
        <w:ind w:left="280"/>
      </w:pPr>
      <w:r>
        <w:rPr>
          <w:rFonts w:ascii="Consolas" w:hAnsi="Consolas" w:eastAsia="宋体"/>
          <w:sz w:val="19"/>
        </w:rPr>
        <w:t xml:space="preserve"> *            用 n 钱买 n 只鸡，问公鸡 a、母鸡 b、小鸡 c 各多少只？</w:t>
      </w:r>
    </w:p>
    <w:p w14:paraId="5965CA5E">
      <w:pPr>
        <w:spacing w:before="0" w:after="0" w:line="240" w:lineRule="auto"/>
        <w:ind w:left="280"/>
      </w:pPr>
      <w:r>
        <w:rPr>
          <w:rFonts w:ascii="Consolas" w:hAnsi="Consolas" w:eastAsia="宋体"/>
          <w:sz w:val="19"/>
        </w:rPr>
        <w:t xml:space="preserve"> * 约束条件 : a &gt;= 0, b &gt;= 0, c &gt;= 0, c % 3 == 0, a + b + c = n, 5a + 3b + c/3 = n</w:t>
      </w:r>
    </w:p>
    <w:p w14:paraId="75DA6592">
      <w:pPr>
        <w:spacing w:before="0" w:after="0" w:line="240" w:lineRule="auto"/>
        <w:ind w:left="280"/>
      </w:pPr>
      <w:r>
        <w:rPr>
          <w:rFonts w:ascii="Consolas" w:hAnsi="Consolas" w:eastAsia="宋体"/>
          <w:sz w:val="19"/>
        </w:rPr>
        <w:t xml:space="preserve"> * 编程要求 : 使用数组存储多组解，禁止使用全局变量</w:t>
      </w:r>
    </w:p>
    <w:p w14:paraId="6BCBC87E">
      <w:pPr>
        <w:spacing w:before="0" w:after="0" w:line="240" w:lineRule="auto"/>
        <w:ind w:left="280"/>
      </w:pPr>
      <w:r>
        <w:rPr>
          <w:rFonts w:ascii="Consolas" w:hAnsi="Consolas" w:eastAsia="宋体"/>
          <w:sz w:val="19"/>
        </w:rPr>
        <w:t xml:space="preserve"> * 统计指标 : 循环体执行次数、执行时间（chrono，微秒级）</w:t>
      </w:r>
    </w:p>
    <w:p w14:paraId="00F50DA8">
      <w:pPr>
        <w:spacing w:before="0" w:after="0" w:line="240" w:lineRule="auto"/>
        <w:ind w:left="280"/>
      </w:pPr>
      <w:r>
        <w:rPr>
          <w:rFonts w:ascii="Consolas" w:hAnsi="Consolas" w:eastAsia="宋体"/>
          <w:sz w:val="19"/>
        </w:rPr>
        <w:t xml:space="preserve"> *============================================================================*/</w:t>
      </w:r>
    </w:p>
    <w:p w14:paraId="0A96D795">
      <w:pPr>
        <w:spacing w:before="0" w:after="0" w:line="240" w:lineRule="auto"/>
        <w:ind w:left="280"/>
      </w:pPr>
      <w:r>
        <w:rPr>
          <w:rFonts w:ascii="Consolas" w:hAnsi="Consolas" w:eastAsia="宋体"/>
          <w:sz w:val="19"/>
        </w:rPr>
        <w:t xml:space="preserve"> </w:t>
      </w:r>
    </w:p>
    <w:p w14:paraId="5917C279">
      <w:pPr>
        <w:spacing w:before="0" w:after="0" w:line="240" w:lineRule="auto"/>
        <w:ind w:left="280"/>
      </w:pPr>
      <w:r>
        <w:rPr>
          <w:rFonts w:ascii="Consolas" w:hAnsi="Consolas" w:eastAsia="宋体"/>
          <w:sz w:val="19"/>
        </w:rPr>
        <w:t>#include &lt;cstdio&gt;</w:t>
      </w:r>
    </w:p>
    <w:p w14:paraId="7C568701">
      <w:pPr>
        <w:spacing w:before="0" w:after="0" w:line="240" w:lineRule="auto"/>
        <w:ind w:left="280"/>
      </w:pPr>
      <w:r>
        <w:rPr>
          <w:rFonts w:ascii="Consolas" w:hAnsi="Consolas" w:eastAsia="宋体"/>
          <w:sz w:val="19"/>
        </w:rPr>
        <w:t>#include &lt;cstdlib&gt;</w:t>
      </w:r>
    </w:p>
    <w:p w14:paraId="05D6A8BC">
      <w:pPr>
        <w:spacing w:before="0" w:after="0" w:line="240" w:lineRule="auto"/>
        <w:ind w:left="280"/>
      </w:pPr>
      <w:r>
        <w:rPr>
          <w:rFonts w:ascii="Consolas" w:hAnsi="Consolas" w:eastAsia="宋体"/>
          <w:sz w:val="19"/>
        </w:rPr>
        <w:t>#include &lt;chrono&gt;</w:t>
      </w:r>
    </w:p>
    <w:p w14:paraId="662DDC0C">
      <w:pPr>
        <w:spacing w:before="0" w:after="0" w:line="240" w:lineRule="auto"/>
        <w:ind w:left="280"/>
      </w:pPr>
      <w:r>
        <w:rPr>
          <w:rFonts w:ascii="Consolas" w:hAnsi="Consolas" w:eastAsia="宋体"/>
          <w:sz w:val="19"/>
        </w:rPr>
        <w:t>#ifdef _WIN32</w:t>
      </w:r>
    </w:p>
    <w:p w14:paraId="228EB99C">
      <w:pPr>
        <w:spacing w:before="0" w:after="0" w:line="240" w:lineRule="auto"/>
        <w:ind w:left="280"/>
      </w:pPr>
      <w:r>
        <w:rPr>
          <w:rFonts w:ascii="Consolas" w:hAnsi="Consolas" w:eastAsia="宋体"/>
          <w:sz w:val="19"/>
        </w:rPr>
        <w:t>#include &lt;windows.h&gt;</w:t>
      </w:r>
    </w:p>
    <w:p w14:paraId="6B2A9D9E">
      <w:pPr>
        <w:spacing w:before="0" w:after="0" w:line="240" w:lineRule="auto"/>
        <w:ind w:left="280"/>
      </w:pPr>
      <w:r>
        <w:rPr>
          <w:rFonts w:ascii="Consolas" w:hAnsi="Consolas" w:eastAsia="宋体"/>
          <w:sz w:val="19"/>
        </w:rPr>
        <w:t>#endif</w:t>
      </w:r>
    </w:p>
    <w:p w14:paraId="5B4D28DD">
      <w:pPr>
        <w:spacing w:before="0" w:after="0" w:line="240" w:lineRule="auto"/>
        <w:ind w:left="280"/>
      </w:pPr>
      <w:r>
        <w:rPr>
          <w:rFonts w:ascii="Consolas" w:hAnsi="Consolas" w:eastAsia="宋体"/>
          <w:sz w:val="19"/>
        </w:rPr>
        <w:t xml:space="preserve"> </w:t>
      </w:r>
    </w:p>
    <w:p w14:paraId="010D2356">
      <w:pPr>
        <w:spacing w:before="0" w:after="0" w:line="240" w:lineRule="auto"/>
        <w:ind w:left="280"/>
      </w:pPr>
      <w:r>
        <w:rPr>
          <w:rFonts w:ascii="Consolas" w:hAnsi="Consolas" w:eastAsia="宋体"/>
          <w:sz w:val="19"/>
        </w:rPr>
        <w:t>using namespace std;</w:t>
      </w:r>
    </w:p>
    <w:p w14:paraId="7F13076A">
      <w:pPr>
        <w:spacing w:before="0" w:after="0" w:line="240" w:lineRule="auto"/>
        <w:ind w:left="280"/>
      </w:pPr>
      <w:r>
        <w:rPr>
          <w:rFonts w:ascii="Consolas" w:hAnsi="Consolas" w:eastAsia="宋体"/>
          <w:sz w:val="19"/>
        </w:rPr>
        <w:t xml:space="preserve"> </w:t>
      </w:r>
    </w:p>
    <w:p w14:paraId="61124DB0">
      <w:pPr>
        <w:spacing w:before="0" w:after="0" w:line="240" w:lineRule="auto"/>
        <w:ind w:left="280"/>
      </w:pPr>
      <w:r>
        <w:rPr>
          <w:rFonts w:ascii="Consolas" w:hAnsi="Consolas" w:eastAsia="宋体"/>
          <w:sz w:val="19"/>
        </w:rPr>
        <w:t>const int MAXN = 10000;                 // n 的最大取值</w:t>
      </w:r>
    </w:p>
    <w:p w14:paraId="3E839C35">
      <w:pPr>
        <w:spacing w:before="0" w:after="0" w:line="240" w:lineRule="auto"/>
        <w:ind w:left="280"/>
      </w:pPr>
      <w:r>
        <w:rPr>
          <w:rFonts w:ascii="Consolas" w:hAnsi="Consolas" w:eastAsia="宋体"/>
          <w:sz w:val="19"/>
        </w:rPr>
        <w:t>const int MAXSOL = 2000;                // 解的最大组数（n &lt;= 10000 时远小于此值）</w:t>
      </w:r>
    </w:p>
    <w:p w14:paraId="430947BA">
      <w:pPr>
        <w:spacing w:before="0" w:after="0" w:line="240" w:lineRule="auto"/>
        <w:ind w:left="280"/>
      </w:pPr>
      <w:r>
        <w:rPr>
          <w:rFonts w:ascii="Consolas" w:hAnsi="Consolas" w:eastAsia="宋体"/>
          <w:sz w:val="19"/>
        </w:rPr>
        <w:t xml:space="preserve"> </w:t>
      </w:r>
    </w:p>
    <w:p w14:paraId="1CC7ACDC">
      <w:pPr>
        <w:spacing w:before="0" w:after="0" w:line="240" w:lineRule="auto"/>
        <w:ind w:left="280"/>
      </w:pPr>
      <w:r>
        <w:rPr>
          <w:rFonts w:ascii="Consolas" w:hAnsi="Consolas" w:eastAsia="宋体"/>
          <w:sz w:val="19"/>
        </w:rPr>
        <w:t>/*==============================================================================</w:t>
      </w:r>
    </w:p>
    <w:p w14:paraId="16D04338">
      <w:pPr>
        <w:spacing w:before="0" w:after="0" w:line="240" w:lineRule="auto"/>
        <w:ind w:left="280"/>
      </w:pPr>
      <w:r>
        <w:rPr>
          <w:rFonts w:ascii="Consolas" w:hAnsi="Consolas" w:eastAsia="宋体"/>
          <w:sz w:val="19"/>
        </w:rPr>
        <w:t xml:space="preserve"> * 模块1：输入处理</w:t>
      </w:r>
    </w:p>
    <w:p w14:paraId="3B466756">
      <w:pPr>
        <w:spacing w:before="0" w:after="0" w:line="240" w:lineRule="auto"/>
        <w:ind w:left="280"/>
      </w:pPr>
      <w:r>
        <w:rPr>
          <w:rFonts w:ascii="Consolas" w:hAnsi="Consolas" w:eastAsia="宋体"/>
          <w:sz w:val="19"/>
        </w:rPr>
        <w:t xml:space="preserve"> *------------------------------------------------------------------------------</w:t>
      </w:r>
    </w:p>
    <w:p w14:paraId="4F92E75B">
      <w:pPr>
        <w:spacing w:before="0" w:after="0" w:line="240" w:lineRule="auto"/>
        <w:ind w:left="280"/>
      </w:pPr>
      <w:r>
        <w:rPr>
          <w:rFonts w:ascii="Consolas" w:hAnsi="Consolas" w:eastAsia="宋体"/>
          <w:sz w:val="19"/>
        </w:rPr>
        <w:t xml:space="preserve"> * 读取鸡的总数 n（正整数，1~10000），若输入非法则提示并重新输入。</w:t>
      </w:r>
    </w:p>
    <w:p w14:paraId="75E61A19">
      <w:pPr>
        <w:spacing w:before="0" w:after="0" w:line="240" w:lineRule="auto"/>
        <w:ind w:left="280"/>
      </w:pPr>
      <w:r>
        <w:rPr>
          <w:rFonts w:ascii="Consolas" w:hAnsi="Consolas" w:eastAsia="宋体"/>
          <w:sz w:val="19"/>
        </w:rPr>
        <w:t xml:space="preserve"> * 注意：本实验中"总钱数"与"总鸡数"取值相同，均为同一个参数 n，</w:t>
      </w:r>
    </w:p>
    <w:p w14:paraId="27A73B6F">
      <w:pPr>
        <w:spacing w:before="0" w:after="0" w:line="240" w:lineRule="auto"/>
        <w:ind w:left="280"/>
      </w:pPr>
      <w:r>
        <w:rPr>
          <w:rFonts w:ascii="Consolas" w:hAnsi="Consolas" w:eastAsia="宋体"/>
          <w:sz w:val="19"/>
        </w:rPr>
        <w:t xml:space="preserve"> *       即约束 5a + 3b + c/3 = n 与 a + b + c = n 中的 n 是同一个数。</w:t>
      </w:r>
    </w:p>
    <w:p w14:paraId="74B3035A">
      <w:pPr>
        <w:spacing w:before="0" w:after="0" w:line="240" w:lineRule="auto"/>
        <w:ind w:left="280"/>
      </w:pPr>
      <w:r>
        <w:rPr>
          <w:rFonts w:ascii="Consolas" w:hAnsi="Consolas" w:eastAsia="宋体"/>
          <w:sz w:val="19"/>
        </w:rPr>
        <w:t xml:space="preserve"> *============================================================================*/</w:t>
      </w:r>
    </w:p>
    <w:p w14:paraId="02533F9F">
      <w:pPr>
        <w:spacing w:before="0" w:after="0" w:line="240" w:lineRule="auto"/>
        <w:ind w:left="280"/>
      </w:pPr>
      <w:r>
        <w:rPr>
          <w:rFonts w:ascii="Consolas" w:hAnsi="Consolas" w:eastAsia="宋体"/>
          <w:sz w:val="19"/>
        </w:rPr>
        <w:t>int readN()</w:t>
      </w:r>
    </w:p>
    <w:p w14:paraId="21E27B5B">
      <w:pPr>
        <w:spacing w:before="0" w:after="0" w:line="240" w:lineRule="auto"/>
        <w:ind w:left="280"/>
      </w:pPr>
      <w:r>
        <w:rPr>
          <w:rFonts w:ascii="Consolas" w:hAnsi="Consolas" w:eastAsia="宋体"/>
          <w:sz w:val="19"/>
        </w:rPr>
        <w:t>{</w:t>
      </w:r>
    </w:p>
    <w:p w14:paraId="191A91A4">
      <w:pPr>
        <w:spacing w:before="0" w:after="0" w:line="240" w:lineRule="auto"/>
        <w:ind w:left="280"/>
      </w:pPr>
      <w:r>
        <w:rPr>
          <w:rFonts w:ascii="Consolas" w:hAnsi="Consolas" w:eastAsia="宋体"/>
          <w:sz w:val="19"/>
        </w:rPr>
        <w:t xml:space="preserve">    int n;</w:t>
      </w:r>
    </w:p>
    <w:p w14:paraId="3FAD9B59">
      <w:pPr>
        <w:spacing w:before="0" w:after="0" w:line="240" w:lineRule="auto"/>
        <w:ind w:left="280"/>
      </w:pPr>
      <w:r>
        <w:rPr>
          <w:rFonts w:ascii="Consolas" w:hAnsi="Consolas" w:eastAsia="宋体"/>
          <w:sz w:val="19"/>
        </w:rPr>
        <w:t xml:space="preserve">    while (true)</w:t>
      </w:r>
    </w:p>
    <w:p w14:paraId="3BC60B59">
      <w:pPr>
        <w:spacing w:before="0" w:after="0" w:line="240" w:lineRule="auto"/>
        <w:ind w:left="280"/>
      </w:pPr>
      <w:r>
        <w:rPr>
          <w:rFonts w:ascii="Consolas" w:hAnsi="Consolas" w:eastAsia="宋体"/>
          <w:sz w:val="19"/>
        </w:rPr>
        <w:t xml:space="preserve">    {</w:t>
      </w:r>
    </w:p>
    <w:p w14:paraId="231FB5AA">
      <w:pPr>
        <w:spacing w:before="0" w:after="0" w:line="240" w:lineRule="auto"/>
        <w:ind w:left="280"/>
      </w:pPr>
      <w:r>
        <w:rPr>
          <w:rFonts w:ascii="Consolas" w:hAnsi="Consolas" w:eastAsia="宋体"/>
          <w:sz w:val="19"/>
        </w:rPr>
        <w:t xml:space="preserve">        printf("请输入鸡的总数 n (1 ~ 10000): ");</w:t>
      </w:r>
    </w:p>
    <w:p w14:paraId="1B9A8190">
      <w:pPr>
        <w:spacing w:before="0" w:after="0" w:line="240" w:lineRule="auto"/>
        <w:ind w:left="280"/>
      </w:pPr>
      <w:r>
        <w:rPr>
          <w:rFonts w:ascii="Consolas" w:hAnsi="Consolas" w:eastAsia="宋体"/>
          <w:sz w:val="19"/>
        </w:rPr>
        <w:t xml:space="preserve">        if (scanf("%d", &amp;n) == 1 &amp;&amp; n &gt;= 1 &amp;&amp; n &lt;= 10000)   // 合法：正整数且在范围内</w:t>
      </w:r>
    </w:p>
    <w:p w14:paraId="5E7A83C2">
      <w:pPr>
        <w:spacing w:before="0" w:after="0" w:line="240" w:lineRule="auto"/>
        <w:ind w:left="280"/>
      </w:pPr>
      <w:r>
        <w:rPr>
          <w:rFonts w:ascii="Consolas" w:hAnsi="Consolas" w:eastAsia="宋体"/>
          <w:sz w:val="19"/>
        </w:rPr>
        <w:t xml:space="preserve">            return n;</w:t>
      </w:r>
    </w:p>
    <w:p w14:paraId="3063930A">
      <w:pPr>
        <w:spacing w:before="0" w:after="0" w:line="240" w:lineRule="auto"/>
        <w:ind w:left="280"/>
      </w:pPr>
      <w:r>
        <w:rPr>
          <w:rFonts w:ascii="Consolas" w:hAnsi="Consolas" w:eastAsia="宋体"/>
          <w:sz w:val="19"/>
        </w:rPr>
        <w:t xml:space="preserve">        printf("  [输入非法] n 必须是 1 ~ 10000 之间的正整数，请重新输入。\n");</w:t>
      </w:r>
    </w:p>
    <w:p w14:paraId="70698B0C">
      <w:pPr>
        <w:spacing w:before="0" w:after="0" w:line="240" w:lineRule="auto"/>
        <w:ind w:left="280"/>
      </w:pPr>
      <w:r>
        <w:rPr>
          <w:rFonts w:ascii="Consolas" w:hAnsi="Consolas" w:eastAsia="宋体"/>
          <w:sz w:val="19"/>
        </w:rPr>
        <w:t xml:space="preserve">        int ch; while ((ch = getchar()) != '\n' &amp;&amp; ch != EOF) { }   // 清空非法输入</w:t>
      </w:r>
    </w:p>
    <w:p w14:paraId="589D531C">
      <w:pPr>
        <w:spacing w:before="0" w:after="0" w:line="240" w:lineRule="auto"/>
        <w:ind w:left="280"/>
      </w:pPr>
      <w:r>
        <w:rPr>
          <w:rFonts w:ascii="Consolas" w:hAnsi="Consolas" w:eastAsia="宋体"/>
          <w:sz w:val="19"/>
        </w:rPr>
        <w:t xml:space="preserve">    }</w:t>
      </w:r>
    </w:p>
    <w:p w14:paraId="386EAB80">
      <w:pPr>
        <w:spacing w:before="0" w:after="0" w:line="240" w:lineRule="auto"/>
        <w:ind w:left="280"/>
      </w:pPr>
      <w:r>
        <w:rPr>
          <w:rFonts w:ascii="Consolas" w:hAnsi="Consolas" w:eastAsia="宋体"/>
          <w:sz w:val="19"/>
        </w:rPr>
        <w:t>}</w:t>
      </w:r>
    </w:p>
    <w:p w14:paraId="52C49D46">
      <w:pPr>
        <w:spacing w:before="0" w:after="0" w:line="240" w:lineRule="auto"/>
        <w:ind w:left="280"/>
      </w:pPr>
      <w:r>
        <w:rPr>
          <w:rFonts w:ascii="Consolas" w:hAnsi="Consolas" w:eastAsia="宋体"/>
          <w:sz w:val="19"/>
        </w:rPr>
        <w:t xml:space="preserve"> </w:t>
      </w:r>
    </w:p>
    <w:p w14:paraId="2702F0B6">
      <w:pPr>
        <w:spacing w:before="0" w:after="0" w:line="240" w:lineRule="auto"/>
        <w:ind w:left="280"/>
      </w:pPr>
      <w:r>
        <w:rPr>
          <w:rFonts w:ascii="Consolas" w:hAnsi="Consolas" w:eastAsia="宋体"/>
          <w:sz w:val="19"/>
        </w:rPr>
        <w:t>/*==============================================================================</w:t>
      </w:r>
    </w:p>
    <w:p w14:paraId="5A8FCA26">
      <w:pPr>
        <w:spacing w:before="0" w:after="0" w:line="240" w:lineRule="auto"/>
        <w:ind w:left="280"/>
      </w:pPr>
      <w:r>
        <w:rPr>
          <w:rFonts w:ascii="Consolas" w:hAnsi="Consolas" w:eastAsia="宋体"/>
          <w:sz w:val="19"/>
        </w:rPr>
        <w:t xml:space="preserve"> * 模块2：基础蛮力法</w:t>
      </w:r>
    </w:p>
    <w:p w14:paraId="0C591FD8">
      <w:pPr>
        <w:spacing w:before="0" w:after="0" w:line="240" w:lineRule="auto"/>
        <w:ind w:left="280"/>
      </w:pPr>
      <w:r>
        <w:rPr>
          <w:rFonts w:ascii="Consolas" w:hAnsi="Consolas" w:eastAsia="宋体"/>
          <w:sz w:val="19"/>
        </w:rPr>
        <w:t xml:space="preserve"> *------------------------------------------------------------------------------</w:t>
      </w:r>
    </w:p>
    <w:p w14:paraId="272E44BC">
      <w:pPr>
        <w:spacing w:before="0" w:after="0" w:line="240" w:lineRule="auto"/>
        <w:ind w:left="280"/>
      </w:pPr>
      <w:r>
        <w:rPr>
          <w:rFonts w:ascii="Consolas" w:hAnsi="Consolas" w:eastAsia="宋体"/>
          <w:sz w:val="19"/>
        </w:rPr>
        <w:t xml:space="preserve"> * 思路：最朴素的"枚举所有可能组合 + 验证约束条件"。</w:t>
      </w:r>
    </w:p>
    <w:p w14:paraId="2799B002">
      <w:pPr>
        <w:spacing w:before="0" w:after="0" w:line="240" w:lineRule="auto"/>
        <w:ind w:left="280"/>
      </w:pPr>
      <w:r>
        <w:rPr>
          <w:rFonts w:ascii="Consolas" w:hAnsi="Consolas" w:eastAsia="宋体"/>
          <w:sz w:val="19"/>
        </w:rPr>
        <w:t xml:space="preserve"> *       外层循环枚举公鸡数 a，内层循环枚举母鸡数 b，</w:t>
      </w:r>
    </w:p>
    <w:p w14:paraId="7C697E0C">
      <w:pPr>
        <w:spacing w:before="0" w:after="0" w:line="240" w:lineRule="auto"/>
        <w:ind w:left="280"/>
      </w:pPr>
      <w:r>
        <w:rPr>
          <w:rFonts w:ascii="Consolas" w:hAnsi="Consolas" w:eastAsia="宋体"/>
          <w:sz w:val="19"/>
        </w:rPr>
        <w:t xml:space="preserve"> *       小鸡数由 a + b + c = n 直接推出 c = n - a - b，</w:t>
      </w:r>
    </w:p>
    <w:p w14:paraId="14D070FE">
      <w:pPr>
        <w:spacing w:before="0" w:after="0" w:line="240" w:lineRule="auto"/>
        <w:ind w:left="280"/>
      </w:pPr>
      <w:r>
        <w:rPr>
          <w:rFonts w:ascii="Consolas" w:hAnsi="Consolas" w:eastAsia="宋体"/>
          <w:sz w:val="19"/>
        </w:rPr>
        <w:t xml:space="preserve"> *       再验证 c &gt;= 0、c % 3 == 0、5a + 3b + c/3 == n 是否成立。</w:t>
      </w:r>
    </w:p>
    <w:p w14:paraId="69CC2BFC">
      <w:pPr>
        <w:spacing w:before="0" w:after="0" w:line="240" w:lineRule="auto"/>
        <w:ind w:left="280"/>
      </w:pPr>
      <w:r>
        <w:rPr>
          <w:rFonts w:ascii="Consolas" w:hAnsi="Consolas" w:eastAsia="宋体"/>
          <w:sz w:val="19"/>
        </w:rPr>
        <w:t xml:space="preserve"> * 枚举范围：a 和 b 都取 [0, n]，各有 n+1 种取值。</w:t>
      </w:r>
    </w:p>
    <w:p w14:paraId="7294AF82">
      <w:pPr>
        <w:spacing w:before="0" w:after="0" w:line="240" w:lineRule="auto"/>
        <w:ind w:left="280"/>
      </w:pPr>
      <w:r>
        <w:rPr>
          <w:rFonts w:ascii="Consolas" w:hAnsi="Consolas" w:eastAsia="宋体"/>
          <w:sz w:val="19"/>
        </w:rPr>
        <w:t xml:space="preserve"> * 循环体执行次数：恰好 (n+1)^2 次，与数据无关，恒为 n^2 + 2n + 1。</w:t>
      </w:r>
    </w:p>
    <w:p w14:paraId="07ADC40E">
      <w:pPr>
        <w:spacing w:before="0" w:after="0" w:line="240" w:lineRule="auto"/>
        <w:ind w:left="280"/>
      </w:pPr>
      <w:r>
        <w:rPr>
          <w:rFonts w:ascii="Consolas" w:hAnsi="Consolas" w:eastAsia="宋体"/>
          <w:sz w:val="19"/>
        </w:rPr>
        <w:t xml:space="preserve"> * 时间复杂度：O(n^2)      空间复杂度：O(k)，k 为解的组数</w:t>
      </w:r>
    </w:p>
    <w:p w14:paraId="32E57C53">
      <w:pPr>
        <w:spacing w:before="0" w:after="0" w:line="240" w:lineRule="auto"/>
        <w:ind w:left="280"/>
      </w:pPr>
      <w:r>
        <w:rPr>
          <w:rFonts w:ascii="Consolas" w:hAnsi="Consolas" w:eastAsia="宋体"/>
          <w:sz w:val="19"/>
        </w:rPr>
        <w:t xml:space="preserve"> * 参数：用数组返回所有解及解的总数，并返回循环体执行次数</w:t>
      </w:r>
    </w:p>
    <w:p w14:paraId="6ABAE111">
      <w:pPr>
        <w:spacing w:before="0" w:after="0" w:line="240" w:lineRule="auto"/>
        <w:ind w:left="280"/>
      </w:pPr>
      <w:r>
        <w:rPr>
          <w:rFonts w:ascii="Consolas" w:hAnsi="Consolas" w:eastAsia="宋体"/>
          <w:sz w:val="19"/>
        </w:rPr>
        <w:t xml:space="preserve"> *============================================================================*/</w:t>
      </w:r>
    </w:p>
    <w:p w14:paraId="09E86FB2">
      <w:pPr>
        <w:spacing w:before="0" w:after="0" w:line="240" w:lineRule="auto"/>
        <w:ind w:left="280"/>
      </w:pPr>
      <w:r>
        <w:rPr>
          <w:rFonts w:ascii="Consolas" w:hAnsi="Consolas" w:eastAsia="宋体"/>
          <w:sz w:val="19"/>
        </w:rPr>
        <w:t>long long solveBasicBruteForce(int n, int sa[], int sb[], int sc[], int &amp;count)</w:t>
      </w:r>
    </w:p>
    <w:p w14:paraId="00D2FC89">
      <w:pPr>
        <w:spacing w:before="0" w:after="0" w:line="240" w:lineRule="auto"/>
        <w:ind w:left="280"/>
      </w:pPr>
      <w:r>
        <w:rPr>
          <w:rFonts w:ascii="Consolas" w:hAnsi="Consolas" w:eastAsia="宋体"/>
          <w:sz w:val="19"/>
        </w:rPr>
        <w:t>{</w:t>
      </w:r>
    </w:p>
    <w:p w14:paraId="0CCA130C">
      <w:pPr>
        <w:spacing w:before="0" w:after="0" w:line="240" w:lineRule="auto"/>
        <w:ind w:left="280"/>
      </w:pPr>
      <w:r>
        <w:rPr>
          <w:rFonts w:ascii="Consolas" w:hAnsi="Consolas" w:eastAsia="宋体"/>
          <w:sz w:val="19"/>
        </w:rPr>
        <w:t xml:space="preserve">    long long loops = 0;</w:t>
      </w:r>
    </w:p>
    <w:p w14:paraId="02BDB59A">
      <w:pPr>
        <w:spacing w:before="0" w:after="0" w:line="240" w:lineRule="auto"/>
        <w:ind w:left="280"/>
      </w:pPr>
      <w:r>
        <w:rPr>
          <w:rFonts w:ascii="Consolas" w:hAnsi="Consolas" w:eastAsia="宋体"/>
          <w:sz w:val="19"/>
        </w:rPr>
        <w:t xml:space="preserve">    count = 0;</w:t>
      </w:r>
    </w:p>
    <w:p w14:paraId="0C3AFC6E">
      <w:pPr>
        <w:spacing w:before="0" w:after="0" w:line="240" w:lineRule="auto"/>
        <w:ind w:left="280"/>
      </w:pPr>
      <w:r>
        <w:rPr>
          <w:rFonts w:ascii="Consolas" w:hAnsi="Consolas" w:eastAsia="宋体"/>
          <w:sz w:val="19"/>
        </w:rPr>
        <w:t xml:space="preserve">    for (int a = 0; a &lt;= n; ++a)                    // 枚举公鸡数 a</w:t>
      </w:r>
    </w:p>
    <w:p w14:paraId="71950AE0">
      <w:pPr>
        <w:spacing w:before="0" w:after="0" w:line="240" w:lineRule="auto"/>
        <w:ind w:left="280"/>
      </w:pPr>
      <w:r>
        <w:rPr>
          <w:rFonts w:ascii="Consolas" w:hAnsi="Consolas" w:eastAsia="宋体"/>
          <w:sz w:val="19"/>
        </w:rPr>
        <w:t xml:space="preserve">    {</w:t>
      </w:r>
    </w:p>
    <w:p w14:paraId="1E509175">
      <w:pPr>
        <w:spacing w:before="0" w:after="0" w:line="240" w:lineRule="auto"/>
        <w:ind w:left="280"/>
      </w:pPr>
      <w:r>
        <w:rPr>
          <w:rFonts w:ascii="Consolas" w:hAnsi="Consolas" w:eastAsia="宋体"/>
          <w:sz w:val="19"/>
        </w:rPr>
        <w:t xml:space="preserve">        for (int b = 0; b &lt;= n; ++b)                // 枚举母鸡数 b</w:t>
      </w:r>
    </w:p>
    <w:p w14:paraId="48C32A05">
      <w:pPr>
        <w:spacing w:before="0" w:after="0" w:line="240" w:lineRule="auto"/>
        <w:ind w:left="280"/>
      </w:pPr>
      <w:r>
        <w:rPr>
          <w:rFonts w:ascii="Consolas" w:hAnsi="Consolas" w:eastAsia="宋体"/>
          <w:sz w:val="19"/>
        </w:rPr>
        <w:t xml:space="preserve">        {</w:t>
      </w:r>
    </w:p>
    <w:p w14:paraId="5892BC86">
      <w:pPr>
        <w:spacing w:before="0" w:after="0" w:line="240" w:lineRule="auto"/>
        <w:ind w:left="280"/>
      </w:pPr>
      <w:r>
        <w:rPr>
          <w:rFonts w:ascii="Consolas" w:hAnsi="Consolas" w:eastAsia="宋体"/>
          <w:sz w:val="19"/>
        </w:rPr>
        <w:t xml:space="preserve">            ++loops;                                // 统计一次循环体执行</w:t>
      </w:r>
    </w:p>
    <w:p w14:paraId="5C5200E6">
      <w:pPr>
        <w:spacing w:before="0" w:after="0" w:line="240" w:lineRule="auto"/>
        <w:ind w:left="280"/>
      </w:pPr>
      <w:r>
        <w:rPr>
          <w:rFonts w:ascii="Consolas" w:hAnsi="Consolas" w:eastAsia="宋体"/>
          <w:sz w:val="19"/>
        </w:rPr>
        <w:t xml:space="preserve">            int c = n - a - b;                      // 由 a + b + c = n 推出小鸡数</w:t>
      </w:r>
    </w:p>
    <w:p w14:paraId="09535E3C">
      <w:pPr>
        <w:spacing w:before="0" w:after="0" w:line="240" w:lineRule="auto"/>
        <w:ind w:left="280"/>
      </w:pPr>
      <w:r>
        <w:rPr>
          <w:rFonts w:ascii="Consolas" w:hAnsi="Consolas" w:eastAsia="宋体"/>
          <w:sz w:val="19"/>
        </w:rPr>
        <w:t xml:space="preserve">            if (c &lt; 0) continue;                    // 约束：c &gt;= 0</w:t>
      </w:r>
    </w:p>
    <w:p w14:paraId="27931E80">
      <w:pPr>
        <w:spacing w:before="0" w:after="0" w:line="240" w:lineRule="auto"/>
        <w:ind w:left="280"/>
      </w:pPr>
      <w:r>
        <w:rPr>
          <w:rFonts w:ascii="Consolas" w:hAnsi="Consolas" w:eastAsia="宋体"/>
          <w:sz w:val="19"/>
        </w:rPr>
        <w:t xml:space="preserve">            if (c % 3 != 0) continue;               // 约束：c % 3 == 0，小鸡须 3 只一组</w:t>
      </w:r>
    </w:p>
    <w:p w14:paraId="4C9002EF">
      <w:pPr>
        <w:spacing w:before="0" w:after="0" w:line="240" w:lineRule="auto"/>
        <w:ind w:left="280"/>
      </w:pPr>
      <w:r>
        <w:rPr>
          <w:rFonts w:ascii="Consolas" w:hAnsi="Consolas" w:eastAsia="宋体"/>
          <w:sz w:val="19"/>
        </w:rPr>
        <w:t xml:space="preserve">            // 约束：钱数之和等于 n；把 5a+3b+c/3==n 两边乘 3，避免整数除法误差：</w:t>
      </w:r>
    </w:p>
    <w:p w14:paraId="2BFB6DA8">
      <w:pPr>
        <w:spacing w:before="0" w:after="0" w:line="240" w:lineRule="auto"/>
        <w:ind w:left="280"/>
      </w:pPr>
      <w:r>
        <w:rPr>
          <w:rFonts w:ascii="Consolas" w:hAnsi="Consolas" w:eastAsia="宋体"/>
          <w:sz w:val="19"/>
        </w:rPr>
        <w:t xml:space="preserve">            //   5a + 3b + c/3 == n  等价于  15a + 9b + c == 3n</w:t>
      </w:r>
    </w:p>
    <w:p w14:paraId="48BE0A88">
      <w:pPr>
        <w:spacing w:before="0" w:after="0" w:line="240" w:lineRule="auto"/>
        <w:ind w:left="280"/>
      </w:pPr>
      <w:r>
        <w:rPr>
          <w:rFonts w:ascii="Consolas" w:hAnsi="Consolas" w:eastAsia="宋体"/>
          <w:sz w:val="19"/>
        </w:rPr>
        <w:t xml:space="preserve">            if (15 * a + 9 * b + c == 3 * n)</w:t>
      </w:r>
    </w:p>
    <w:p w14:paraId="1F22C1E7">
      <w:pPr>
        <w:spacing w:before="0" w:after="0" w:line="240" w:lineRule="auto"/>
        <w:ind w:left="280"/>
      </w:pPr>
      <w:r>
        <w:rPr>
          <w:rFonts w:ascii="Consolas" w:hAnsi="Consolas" w:eastAsia="宋体"/>
          <w:sz w:val="19"/>
        </w:rPr>
        <w:t xml:space="preserve">            {</w:t>
      </w:r>
    </w:p>
    <w:p w14:paraId="1DB966F6">
      <w:pPr>
        <w:spacing w:before="0" w:after="0" w:line="240" w:lineRule="auto"/>
        <w:ind w:left="280"/>
      </w:pPr>
      <w:r>
        <w:rPr>
          <w:rFonts w:ascii="Consolas" w:hAnsi="Consolas" w:eastAsia="宋体"/>
          <w:sz w:val="19"/>
        </w:rPr>
        <w:t xml:space="preserve">                sa[count] = a; sb[count] = b; sc[count] = c;</w:t>
      </w:r>
    </w:p>
    <w:p w14:paraId="493603A9">
      <w:pPr>
        <w:spacing w:before="0" w:after="0" w:line="240" w:lineRule="auto"/>
        <w:ind w:left="280"/>
      </w:pPr>
      <w:r>
        <w:rPr>
          <w:rFonts w:ascii="Consolas" w:hAnsi="Consolas" w:eastAsia="宋体"/>
          <w:sz w:val="19"/>
        </w:rPr>
        <w:t xml:space="preserve">                ++count;                            // 存入解数组</w:t>
      </w:r>
    </w:p>
    <w:p w14:paraId="7C2C4172">
      <w:pPr>
        <w:spacing w:before="0" w:after="0" w:line="240" w:lineRule="auto"/>
        <w:ind w:left="280"/>
      </w:pPr>
      <w:r>
        <w:rPr>
          <w:rFonts w:ascii="Consolas" w:hAnsi="Consolas" w:eastAsia="宋体"/>
          <w:sz w:val="19"/>
        </w:rPr>
        <w:t xml:space="preserve">            }</w:t>
      </w:r>
    </w:p>
    <w:p w14:paraId="54BE5ACC">
      <w:pPr>
        <w:spacing w:before="0" w:after="0" w:line="240" w:lineRule="auto"/>
        <w:ind w:left="280"/>
      </w:pPr>
      <w:r>
        <w:rPr>
          <w:rFonts w:ascii="Consolas" w:hAnsi="Consolas" w:eastAsia="宋体"/>
          <w:sz w:val="19"/>
        </w:rPr>
        <w:t xml:space="preserve">        }</w:t>
      </w:r>
    </w:p>
    <w:p w14:paraId="3FB94A32">
      <w:pPr>
        <w:spacing w:before="0" w:after="0" w:line="240" w:lineRule="auto"/>
        <w:ind w:left="280"/>
      </w:pPr>
      <w:r>
        <w:rPr>
          <w:rFonts w:ascii="Consolas" w:hAnsi="Consolas" w:eastAsia="宋体"/>
          <w:sz w:val="19"/>
        </w:rPr>
        <w:t xml:space="preserve">    }</w:t>
      </w:r>
    </w:p>
    <w:p w14:paraId="41042963">
      <w:pPr>
        <w:spacing w:before="0" w:after="0" w:line="240" w:lineRule="auto"/>
        <w:ind w:left="280"/>
      </w:pPr>
      <w:r>
        <w:rPr>
          <w:rFonts w:ascii="Consolas" w:hAnsi="Consolas" w:eastAsia="宋体"/>
          <w:sz w:val="19"/>
        </w:rPr>
        <w:t xml:space="preserve">    return loops;</w:t>
      </w:r>
    </w:p>
    <w:p w14:paraId="148DB165">
      <w:pPr>
        <w:spacing w:before="0" w:after="0" w:line="240" w:lineRule="auto"/>
        <w:ind w:left="280"/>
      </w:pPr>
      <w:r>
        <w:rPr>
          <w:rFonts w:ascii="Consolas" w:hAnsi="Consolas" w:eastAsia="宋体"/>
          <w:sz w:val="19"/>
        </w:rPr>
        <w:t>}</w:t>
      </w:r>
    </w:p>
    <w:p w14:paraId="38BDBB8B">
      <w:pPr>
        <w:spacing w:before="0" w:after="0" w:line="240" w:lineRule="auto"/>
        <w:ind w:left="280"/>
      </w:pPr>
      <w:r>
        <w:rPr>
          <w:rFonts w:ascii="Consolas" w:hAnsi="Consolas" w:eastAsia="宋体"/>
          <w:sz w:val="19"/>
        </w:rPr>
        <w:t xml:space="preserve"> </w:t>
      </w:r>
    </w:p>
    <w:p w14:paraId="7146F002">
      <w:pPr>
        <w:spacing w:before="0" w:after="0" w:line="240" w:lineRule="auto"/>
        <w:ind w:left="280"/>
      </w:pPr>
      <w:r>
        <w:rPr>
          <w:rFonts w:ascii="Consolas" w:hAnsi="Consolas" w:eastAsia="宋体"/>
          <w:sz w:val="19"/>
        </w:rPr>
        <w:t>/*==============================================================================</w:t>
      </w:r>
    </w:p>
    <w:p w14:paraId="51C371D7">
      <w:pPr>
        <w:spacing w:before="0" w:after="0" w:line="240" w:lineRule="auto"/>
        <w:ind w:left="280"/>
      </w:pPr>
      <w:r>
        <w:rPr>
          <w:rFonts w:ascii="Consolas" w:hAnsi="Consolas" w:eastAsia="宋体"/>
          <w:sz w:val="19"/>
        </w:rPr>
        <w:t xml:space="preserve"> * 模块3：改进蛮力法（利用约束条件把枚举量降到 O(n)）</w:t>
      </w:r>
    </w:p>
    <w:p w14:paraId="448B41F4">
      <w:pPr>
        <w:spacing w:before="0" w:after="0" w:line="240" w:lineRule="auto"/>
        <w:ind w:left="280"/>
      </w:pPr>
      <w:r>
        <w:rPr>
          <w:rFonts w:ascii="Consolas" w:hAnsi="Consolas" w:eastAsia="宋体"/>
          <w:sz w:val="19"/>
        </w:rPr>
        <w:t xml:space="preserve"> *------------------------------------------------------------------------------</w:t>
      </w:r>
    </w:p>
    <w:p w14:paraId="4DC1A58F">
      <w:pPr>
        <w:spacing w:before="0" w:after="0" w:line="240" w:lineRule="auto"/>
        <w:ind w:left="280"/>
      </w:pPr>
      <w:r>
        <w:rPr>
          <w:rFonts w:ascii="Consolas" w:hAnsi="Consolas" w:eastAsia="宋体"/>
          <w:sz w:val="19"/>
        </w:rPr>
        <w:t xml:space="preserve"> * 推导过程（约束条件化简是本算法的核心）：</w:t>
      </w:r>
    </w:p>
    <w:p w14:paraId="375AD85B">
      <w:pPr>
        <w:spacing w:before="0" w:after="0" w:line="240" w:lineRule="auto"/>
        <w:ind w:left="280"/>
      </w:pPr>
      <w:r>
        <w:rPr>
          <w:rFonts w:ascii="Consolas" w:hAnsi="Consolas" w:eastAsia="宋体"/>
          <w:sz w:val="19"/>
        </w:rPr>
        <w:t xml:space="preserve"> *   由  a + b + c = n              ......(1)</w:t>
      </w:r>
    </w:p>
    <w:p w14:paraId="49FD7ECA">
      <w:pPr>
        <w:spacing w:before="0" w:after="0" w:line="240" w:lineRule="auto"/>
        <w:ind w:left="280"/>
      </w:pPr>
      <w:r>
        <w:rPr>
          <w:rFonts w:ascii="Consolas" w:hAnsi="Consolas" w:eastAsia="宋体"/>
          <w:sz w:val="19"/>
        </w:rPr>
        <w:t xml:space="preserve"> *       5a + 3b + c/3 = n          ......(2)</w:t>
      </w:r>
    </w:p>
    <w:p w14:paraId="53031DF7">
      <w:pPr>
        <w:spacing w:before="0" w:after="0" w:line="240" w:lineRule="auto"/>
        <w:ind w:left="280"/>
      </w:pPr>
      <w:r>
        <w:rPr>
          <w:rFonts w:ascii="Consolas" w:hAnsi="Consolas" w:eastAsia="宋体"/>
          <w:sz w:val="19"/>
        </w:rPr>
        <w:t xml:space="preserve"> *   把 (1) 式乘以 3 得  3a + 3b + 3c = 3n    ......(3)</w:t>
      </w:r>
    </w:p>
    <w:p w14:paraId="18B1437C">
      <w:pPr>
        <w:spacing w:before="0" w:after="0" w:line="240" w:lineRule="auto"/>
        <w:ind w:left="280"/>
      </w:pPr>
      <w:r>
        <w:rPr>
          <w:rFonts w:ascii="Consolas" w:hAnsi="Consolas" w:eastAsia="宋体"/>
          <w:sz w:val="19"/>
        </w:rPr>
        <w:t xml:space="preserve"> *   把 (2) 式乘以 3 得  15a + 9b + c = 3n    ......(4)</w:t>
      </w:r>
    </w:p>
    <w:p w14:paraId="3914ADA5">
      <w:pPr>
        <w:spacing w:before="0" w:after="0" w:line="240" w:lineRule="auto"/>
        <w:ind w:left="280"/>
      </w:pPr>
      <w:r>
        <w:rPr>
          <w:rFonts w:ascii="Consolas" w:hAnsi="Consolas" w:eastAsia="宋体"/>
          <w:sz w:val="19"/>
        </w:rPr>
        <w:t xml:space="preserve"> *   (4) - (3) 消去 n 与 c：12a + 6b - 2c = 0  =&gt;  c = 6a + 3b</w:t>
      </w:r>
    </w:p>
    <w:p w14:paraId="4F0145F5">
      <w:pPr>
        <w:spacing w:before="0" w:after="0" w:line="240" w:lineRule="auto"/>
        <w:ind w:left="280"/>
      </w:pPr>
      <w:r>
        <w:rPr>
          <w:rFonts w:ascii="Consolas" w:hAnsi="Consolas" w:eastAsia="宋体"/>
          <w:sz w:val="19"/>
        </w:rPr>
        <w:t xml:space="preserve"> *   代回 (1) 式：a + b + 6a + 3b = n  =&gt;  7a + 4b = n  =&gt;  b = (n - 7a) / 4</w:t>
      </w:r>
    </w:p>
    <w:p w14:paraId="75A76254">
      <w:pPr>
        <w:spacing w:before="0" w:after="0" w:line="240" w:lineRule="auto"/>
        <w:ind w:left="280"/>
      </w:pPr>
      <w:r>
        <w:rPr>
          <w:rFonts w:ascii="Consolas" w:hAnsi="Consolas" w:eastAsia="宋体"/>
          <w:sz w:val="19"/>
        </w:rPr>
        <w:t xml:space="preserve"> *   于是：只要枚举一个变量 a，b 和 c 都能直接算出，双重循环化为单重循环！</w:t>
      </w:r>
    </w:p>
    <w:p w14:paraId="767D3BBA">
      <w:pPr>
        <w:spacing w:before="0" w:after="0" w:line="240" w:lineRule="auto"/>
        <w:ind w:left="280"/>
      </w:pPr>
      <w:r>
        <w:rPr>
          <w:rFonts w:ascii="Consolas" w:hAnsi="Consolas" w:eastAsia="宋体"/>
          <w:sz w:val="19"/>
        </w:rPr>
        <w:t xml:space="preserve"> *</w:t>
      </w:r>
    </w:p>
    <w:p w14:paraId="20CD7CD1">
      <w:pPr>
        <w:spacing w:before="0" w:after="0" w:line="240" w:lineRule="auto"/>
        <w:ind w:left="280"/>
      </w:pPr>
      <w:r>
        <w:rPr>
          <w:rFonts w:ascii="Consolas" w:hAnsi="Consolas" w:eastAsia="宋体"/>
          <w:sz w:val="19"/>
        </w:rPr>
        <w:t xml:space="preserve"> * 枚举范围优化：由 b = (n - 7a)/4 &gt;= 0 得 a &lt;= n/7，</w:t>
      </w:r>
    </w:p>
    <w:p w14:paraId="682C652E">
      <w:pPr>
        <w:spacing w:before="0" w:after="0" w:line="240" w:lineRule="auto"/>
        <w:ind w:left="280"/>
      </w:pPr>
      <w:r>
        <w:rPr>
          <w:rFonts w:ascii="Consolas" w:hAnsi="Consolas" w:eastAsia="宋体"/>
          <w:sz w:val="19"/>
        </w:rPr>
        <w:t xml:space="preserve"> *               故 a 只需枚举 [0, n/7]，共 n/7 + 1 次，</w:t>
      </w:r>
    </w:p>
    <w:p w14:paraId="5AF2AE25">
      <w:pPr>
        <w:spacing w:before="0" w:after="0" w:line="240" w:lineRule="auto"/>
        <w:ind w:left="280"/>
      </w:pPr>
      <w:r>
        <w:rPr>
          <w:rFonts w:ascii="Consolas" w:hAnsi="Consolas" w:eastAsia="宋体"/>
          <w:sz w:val="19"/>
        </w:rPr>
        <w:t xml:space="preserve"> *               循环体执行次数从 (n+1)^2 降到约 n/7 + 1。</w:t>
      </w:r>
    </w:p>
    <w:p w14:paraId="2CBFE2CF">
      <w:pPr>
        <w:spacing w:before="0" w:after="0" w:line="240" w:lineRule="auto"/>
        <w:ind w:left="280"/>
      </w:pPr>
      <w:r>
        <w:rPr>
          <w:rFonts w:ascii="Consolas" w:hAnsi="Consolas" w:eastAsia="宋体"/>
          <w:sz w:val="19"/>
        </w:rPr>
        <w:t xml:space="preserve"> * 时间复杂度：O(n)（相比基础版 O(n^2) 降低了一个数量级）</w:t>
      </w:r>
    </w:p>
    <w:p w14:paraId="602021C9">
      <w:pPr>
        <w:spacing w:before="0" w:after="0" w:line="240" w:lineRule="auto"/>
        <w:ind w:left="280"/>
      </w:pPr>
      <w:r>
        <w:rPr>
          <w:rFonts w:ascii="Consolas" w:hAnsi="Consolas" w:eastAsia="宋体"/>
          <w:sz w:val="19"/>
        </w:rPr>
        <w:t xml:space="preserve"> *============================================================================*/</w:t>
      </w:r>
    </w:p>
    <w:p w14:paraId="422250BD">
      <w:pPr>
        <w:spacing w:before="0" w:after="0" w:line="240" w:lineRule="auto"/>
        <w:ind w:left="280"/>
      </w:pPr>
      <w:r>
        <w:rPr>
          <w:rFonts w:ascii="Consolas" w:hAnsi="Consolas" w:eastAsia="宋体"/>
          <w:sz w:val="19"/>
        </w:rPr>
        <w:t>long long solveImprovedBruteForce(int n, int sa[], int sb[], int sc[], int &amp;count)</w:t>
      </w:r>
    </w:p>
    <w:p w14:paraId="2E1A6719">
      <w:pPr>
        <w:spacing w:before="0" w:after="0" w:line="240" w:lineRule="auto"/>
        <w:ind w:left="280"/>
      </w:pPr>
      <w:r>
        <w:rPr>
          <w:rFonts w:ascii="Consolas" w:hAnsi="Consolas" w:eastAsia="宋体"/>
          <w:sz w:val="19"/>
        </w:rPr>
        <w:t>{</w:t>
      </w:r>
    </w:p>
    <w:p w14:paraId="15BBFBD2">
      <w:pPr>
        <w:spacing w:before="0" w:after="0" w:line="240" w:lineRule="auto"/>
        <w:ind w:left="280"/>
      </w:pPr>
      <w:r>
        <w:rPr>
          <w:rFonts w:ascii="Consolas" w:hAnsi="Consolas" w:eastAsia="宋体"/>
          <w:sz w:val="19"/>
        </w:rPr>
        <w:t xml:space="preserve">    long long loops = 0;</w:t>
      </w:r>
    </w:p>
    <w:p w14:paraId="691850A7">
      <w:pPr>
        <w:spacing w:before="0" w:after="0" w:line="240" w:lineRule="auto"/>
        <w:ind w:left="280"/>
      </w:pPr>
      <w:r>
        <w:rPr>
          <w:rFonts w:ascii="Consolas" w:hAnsi="Consolas" w:eastAsia="宋体"/>
          <w:sz w:val="19"/>
        </w:rPr>
        <w:t xml:space="preserve">    count = 0;</w:t>
      </w:r>
    </w:p>
    <w:p w14:paraId="130DB981">
      <w:pPr>
        <w:spacing w:before="0" w:after="0" w:line="240" w:lineRule="auto"/>
        <w:ind w:left="280"/>
      </w:pPr>
      <w:r>
        <w:rPr>
          <w:rFonts w:ascii="Consolas" w:hAnsi="Consolas" w:eastAsia="宋体"/>
          <w:sz w:val="19"/>
        </w:rPr>
        <w:t xml:space="preserve">    for (int a = 0; a &lt;= n / 7; ++a)                // 枚举范围优化：a &lt;= n/7</w:t>
      </w:r>
    </w:p>
    <w:p w14:paraId="66C2DD94">
      <w:pPr>
        <w:spacing w:before="0" w:after="0" w:line="240" w:lineRule="auto"/>
        <w:ind w:left="280"/>
      </w:pPr>
      <w:r>
        <w:rPr>
          <w:rFonts w:ascii="Consolas" w:hAnsi="Consolas" w:eastAsia="宋体"/>
          <w:sz w:val="19"/>
        </w:rPr>
        <w:t xml:space="preserve">    {</w:t>
      </w:r>
    </w:p>
    <w:p w14:paraId="09E3AD03">
      <w:pPr>
        <w:spacing w:before="0" w:after="0" w:line="240" w:lineRule="auto"/>
        <w:ind w:left="280"/>
      </w:pPr>
      <w:r>
        <w:rPr>
          <w:rFonts w:ascii="Consolas" w:hAnsi="Consolas" w:eastAsia="宋体"/>
          <w:sz w:val="19"/>
        </w:rPr>
        <w:t xml:space="preserve">        ++loops;                                    // 统计一次循环体执行</w:t>
      </w:r>
    </w:p>
    <w:p w14:paraId="2CFD64EC">
      <w:pPr>
        <w:spacing w:before="0" w:after="0" w:line="240" w:lineRule="auto"/>
        <w:ind w:left="280"/>
      </w:pPr>
      <w:r>
        <w:rPr>
          <w:rFonts w:ascii="Consolas" w:hAnsi="Consolas" w:eastAsia="宋体"/>
          <w:sz w:val="19"/>
        </w:rPr>
        <w:t xml:space="preserve">        int rest = n - 7 * a;                       // rest = 4b</w:t>
      </w:r>
    </w:p>
    <w:p w14:paraId="6AF8F5FE">
      <w:pPr>
        <w:spacing w:before="0" w:after="0" w:line="240" w:lineRule="auto"/>
        <w:ind w:left="280"/>
      </w:pPr>
      <w:r>
        <w:rPr>
          <w:rFonts w:ascii="Consolas" w:hAnsi="Consolas" w:eastAsia="宋体"/>
          <w:sz w:val="19"/>
        </w:rPr>
        <w:t xml:space="preserve">        if (rest % 4 != 0) continue;                // 约束：b = (n-7a)/4 必须是整数</w:t>
      </w:r>
    </w:p>
    <w:p w14:paraId="44EAE026">
      <w:pPr>
        <w:spacing w:before="0" w:after="0" w:line="240" w:lineRule="auto"/>
        <w:ind w:left="280"/>
      </w:pPr>
      <w:r>
        <w:rPr>
          <w:rFonts w:ascii="Consolas" w:hAnsi="Consolas" w:eastAsia="宋体"/>
          <w:sz w:val="19"/>
        </w:rPr>
        <w:t xml:space="preserve">        int b = rest / 4;                           // 直接算出母鸡数</w:t>
      </w:r>
    </w:p>
    <w:p w14:paraId="6CBDE609">
      <w:pPr>
        <w:spacing w:before="0" w:after="0" w:line="240" w:lineRule="auto"/>
        <w:ind w:left="280"/>
      </w:pPr>
      <w:r>
        <w:rPr>
          <w:rFonts w:ascii="Consolas" w:hAnsi="Consolas" w:eastAsia="宋体"/>
          <w:sz w:val="19"/>
        </w:rPr>
        <w:t xml:space="preserve">        int c = n - a - b;                          // 由 (1) 式算出小鸡数</w:t>
      </w:r>
    </w:p>
    <w:p w14:paraId="7F8091A5">
      <w:pPr>
        <w:spacing w:before="0" w:after="0" w:line="240" w:lineRule="auto"/>
        <w:ind w:left="280"/>
      </w:pPr>
      <w:r>
        <w:rPr>
          <w:rFonts w:ascii="Consolas" w:hAnsi="Consolas" w:eastAsia="宋体"/>
          <w:sz w:val="19"/>
        </w:rPr>
        <w:t xml:space="preserve">        if (b &lt; 0 || c &lt; 0) continue;               // 约束：b &gt;= 0, c &gt;= 0</w:t>
      </w:r>
    </w:p>
    <w:p w14:paraId="05300301">
      <w:pPr>
        <w:spacing w:before="0" w:after="0" w:line="240" w:lineRule="auto"/>
        <w:ind w:left="280"/>
      </w:pPr>
      <w:r>
        <w:rPr>
          <w:rFonts w:ascii="Consolas" w:hAnsi="Consolas" w:eastAsia="宋体"/>
          <w:sz w:val="19"/>
        </w:rPr>
        <w:t xml:space="preserve">        if (c % 3 != 0) continue;                   // 约束：c % 3 == 0</w:t>
      </w:r>
    </w:p>
    <w:p w14:paraId="5E0488FA">
      <w:pPr>
        <w:spacing w:before="0" w:after="0" w:line="240" w:lineRule="auto"/>
        <w:ind w:left="280"/>
      </w:pPr>
      <w:r>
        <w:rPr>
          <w:rFonts w:ascii="Consolas" w:hAnsi="Consolas" w:eastAsia="宋体"/>
          <w:sz w:val="19"/>
        </w:rPr>
        <w:t xml:space="preserve">        sa[count] = a; sb[count] = b; sc[count] = c;</w:t>
      </w:r>
    </w:p>
    <w:p w14:paraId="08EE54A6">
      <w:pPr>
        <w:spacing w:before="0" w:after="0" w:line="240" w:lineRule="auto"/>
        <w:ind w:left="280"/>
      </w:pPr>
      <w:r>
        <w:rPr>
          <w:rFonts w:ascii="Consolas" w:hAnsi="Consolas" w:eastAsia="宋体"/>
          <w:sz w:val="19"/>
        </w:rPr>
        <w:t xml:space="preserve">        ++count;                                    // 存入解数组</w:t>
      </w:r>
    </w:p>
    <w:p w14:paraId="16A33A2D">
      <w:pPr>
        <w:spacing w:before="0" w:after="0" w:line="240" w:lineRule="auto"/>
        <w:ind w:left="280"/>
      </w:pPr>
      <w:r>
        <w:rPr>
          <w:rFonts w:ascii="Consolas" w:hAnsi="Consolas" w:eastAsia="宋体"/>
          <w:sz w:val="19"/>
        </w:rPr>
        <w:t xml:space="preserve">    }</w:t>
      </w:r>
    </w:p>
    <w:p w14:paraId="24CA6A83">
      <w:pPr>
        <w:spacing w:before="0" w:after="0" w:line="240" w:lineRule="auto"/>
        <w:ind w:left="280"/>
      </w:pPr>
      <w:r>
        <w:rPr>
          <w:rFonts w:ascii="Consolas" w:hAnsi="Consolas" w:eastAsia="宋体"/>
          <w:sz w:val="19"/>
        </w:rPr>
        <w:t xml:space="preserve">    return loops;</w:t>
      </w:r>
    </w:p>
    <w:p w14:paraId="2CE0CAA6">
      <w:pPr>
        <w:spacing w:before="0" w:after="0" w:line="240" w:lineRule="auto"/>
        <w:ind w:left="280"/>
      </w:pPr>
      <w:r>
        <w:rPr>
          <w:rFonts w:ascii="Consolas" w:hAnsi="Consolas" w:eastAsia="宋体"/>
          <w:sz w:val="19"/>
        </w:rPr>
        <w:t>}</w:t>
      </w:r>
    </w:p>
    <w:p w14:paraId="1CAD539C">
      <w:pPr>
        <w:spacing w:before="0" w:after="0" w:line="240" w:lineRule="auto"/>
        <w:ind w:left="280"/>
      </w:pPr>
      <w:r>
        <w:rPr>
          <w:rFonts w:ascii="Consolas" w:hAnsi="Consolas" w:eastAsia="宋体"/>
          <w:sz w:val="19"/>
        </w:rPr>
        <w:t xml:space="preserve"> </w:t>
      </w:r>
    </w:p>
    <w:p w14:paraId="6FEA3A16">
      <w:pPr>
        <w:spacing w:before="0" w:after="0" w:line="240" w:lineRule="auto"/>
        <w:ind w:left="280"/>
      </w:pPr>
      <w:r>
        <w:rPr>
          <w:rFonts w:ascii="Consolas" w:hAnsi="Consolas" w:eastAsia="宋体"/>
          <w:sz w:val="19"/>
        </w:rPr>
        <w:t>/*==============================================================================</w:t>
      </w:r>
    </w:p>
    <w:p w14:paraId="19B8F0F8">
      <w:pPr>
        <w:spacing w:before="0" w:after="0" w:line="240" w:lineRule="auto"/>
        <w:ind w:left="280"/>
      </w:pPr>
      <w:r>
        <w:rPr>
          <w:rFonts w:ascii="Consolas" w:hAnsi="Consolas" w:eastAsia="宋体"/>
          <w:sz w:val="19"/>
        </w:rPr>
        <w:t xml:space="preserve"> * 模块4：结果输出与时间统计</w:t>
      </w:r>
    </w:p>
    <w:p w14:paraId="489CCA0E">
      <w:pPr>
        <w:spacing w:before="0" w:after="0" w:line="240" w:lineRule="auto"/>
        <w:ind w:left="280"/>
      </w:pPr>
      <w:r>
        <w:rPr>
          <w:rFonts w:ascii="Consolas" w:hAnsi="Consolas" w:eastAsia="宋体"/>
          <w:sz w:val="19"/>
        </w:rPr>
        <w:t xml:space="preserve"> *============================================================================*/</w:t>
      </w:r>
    </w:p>
    <w:p w14:paraId="136F4503">
      <w:pPr>
        <w:spacing w:before="0" w:after="0" w:line="240" w:lineRule="auto"/>
        <w:ind w:left="280"/>
      </w:pPr>
      <w:r>
        <w:rPr>
          <w:rFonts w:ascii="Consolas" w:hAnsi="Consolas" w:eastAsia="宋体"/>
          <w:sz w:val="19"/>
        </w:rPr>
        <w:t xml:space="preserve"> </w:t>
      </w:r>
    </w:p>
    <w:p w14:paraId="2AB367F5">
      <w:pPr>
        <w:spacing w:before="0" w:after="0" w:line="240" w:lineRule="auto"/>
        <w:ind w:left="280"/>
      </w:pPr>
      <w:r>
        <w:rPr>
          <w:rFonts w:ascii="Consolas" w:hAnsi="Consolas" w:eastAsia="宋体"/>
          <w:sz w:val="19"/>
        </w:rPr>
        <w:t>/* 计时函数：把某一种算法连续执行 repeat 次，用总耗时除以 repeat 得到单次平均</w:t>
      </w:r>
    </w:p>
    <w:p w14:paraId="25F626BD">
      <w:pPr>
        <w:spacing w:before="0" w:after="0" w:line="240" w:lineRule="auto"/>
        <w:ind w:left="280"/>
      </w:pPr>
      <w:r>
        <w:rPr>
          <w:rFonts w:ascii="Consolas" w:hAnsi="Consolas" w:eastAsia="宋体"/>
          <w:sz w:val="19"/>
        </w:rPr>
        <w:t xml:space="preserve"> * 耗时（微秒）。</w:t>
      </w:r>
    </w:p>
    <w:p w14:paraId="42200ACA">
      <w:pPr>
        <w:spacing w:before="0" w:after="0" w:line="240" w:lineRule="auto"/>
        <w:ind w:left="280"/>
      </w:pPr>
      <w:r>
        <w:rPr>
          <w:rFonts w:ascii="Consolas" w:hAnsi="Consolas" w:eastAsia="宋体"/>
          <w:sz w:val="19"/>
        </w:rPr>
        <w:t xml:space="preserve"> * 为什么要重复多次：改进蛮力法的单次执行只要零点几微秒，直接用时钟测量会被</w:t>
      </w:r>
    </w:p>
    <w:p w14:paraId="71BA5012">
      <w:pPr>
        <w:spacing w:before="0" w:after="0" w:line="240" w:lineRule="auto"/>
        <w:ind w:left="280"/>
      </w:pPr>
      <w:r>
        <w:rPr>
          <w:rFonts w:ascii="Consolas" w:hAnsi="Consolas" w:eastAsia="宋体"/>
          <w:sz w:val="19"/>
        </w:rPr>
        <w:t xml:space="preserve"> * 计时器分辨率淹没（结果恒为 0.000 微秒），重复执行后总耗时足够大，数据才有意义。</w:t>
      </w:r>
    </w:p>
    <w:p w14:paraId="58FB92B7">
      <w:pPr>
        <w:spacing w:before="0" w:after="0" w:line="240" w:lineRule="auto"/>
        <w:ind w:left="280"/>
      </w:pPr>
      <w:r>
        <w:rPr>
          <w:rFonts w:ascii="Consolas" w:hAnsi="Consolas" w:eastAsia="宋体"/>
          <w:sz w:val="19"/>
        </w:rPr>
        <w:t xml:space="preserve"> * 参数：basic = true 时测基础蛮力法，false 时测改进蛮力法 */</w:t>
      </w:r>
    </w:p>
    <w:p w14:paraId="6FDDBEF9">
      <w:pPr>
        <w:spacing w:before="0" w:after="0" w:line="240" w:lineRule="auto"/>
        <w:ind w:left="280"/>
      </w:pPr>
      <w:r>
        <w:rPr>
          <w:rFonts w:ascii="Consolas" w:hAnsi="Consolas" w:eastAsia="宋体"/>
          <w:sz w:val="19"/>
        </w:rPr>
        <w:t>double measureUs(int n, bool basic, long long repeat)</w:t>
      </w:r>
    </w:p>
    <w:p w14:paraId="506E3E14">
      <w:pPr>
        <w:spacing w:before="0" w:after="0" w:line="240" w:lineRule="auto"/>
        <w:ind w:left="280"/>
      </w:pPr>
      <w:r>
        <w:rPr>
          <w:rFonts w:ascii="Consolas" w:hAnsi="Consolas" w:eastAsia="宋体"/>
          <w:sz w:val="19"/>
        </w:rPr>
        <w:t>{</w:t>
      </w:r>
    </w:p>
    <w:p w14:paraId="3CF28345">
      <w:pPr>
        <w:spacing w:before="0" w:after="0" w:line="240" w:lineRule="auto"/>
        <w:ind w:left="280"/>
      </w:pPr>
      <w:r>
        <w:rPr>
          <w:rFonts w:ascii="Consolas" w:hAnsi="Consolas" w:eastAsia="宋体"/>
          <w:sz w:val="19"/>
        </w:rPr>
        <w:t xml:space="preserve">    int sa[MAXSOL], sb[MAXSOL], sc[MAXSOL];</w:t>
      </w:r>
    </w:p>
    <w:p w14:paraId="1D90958E">
      <w:pPr>
        <w:spacing w:before="0" w:after="0" w:line="240" w:lineRule="auto"/>
        <w:ind w:left="280"/>
      </w:pPr>
      <w:r>
        <w:rPr>
          <w:rFonts w:ascii="Consolas" w:hAnsi="Consolas" w:eastAsia="宋体"/>
          <w:sz w:val="19"/>
        </w:rPr>
        <w:t xml:space="preserve">    int count = 0;</w:t>
      </w:r>
    </w:p>
    <w:p w14:paraId="3ADD863A">
      <w:pPr>
        <w:spacing w:before="0" w:after="0" w:line="240" w:lineRule="auto"/>
        <w:ind w:left="280"/>
      </w:pPr>
      <w:r>
        <w:rPr>
          <w:rFonts w:ascii="Consolas" w:hAnsi="Consolas" w:eastAsia="宋体"/>
          <w:sz w:val="19"/>
        </w:rPr>
        <w:t xml:space="preserve">    long long loops = 0;</w:t>
      </w:r>
    </w:p>
    <w:p w14:paraId="2D702E64">
      <w:pPr>
        <w:spacing w:before="0" w:after="0" w:line="240" w:lineRule="auto"/>
        <w:ind w:left="280"/>
      </w:pPr>
      <w:r>
        <w:rPr>
          <w:rFonts w:ascii="Consolas" w:hAnsi="Consolas" w:eastAsia="宋体"/>
          <w:sz w:val="19"/>
        </w:rPr>
        <w:t xml:space="preserve">    auto t0 = chrono::high_resolution_clock::now();</w:t>
      </w:r>
    </w:p>
    <w:p w14:paraId="4FAA3D28">
      <w:pPr>
        <w:spacing w:before="0" w:after="0" w:line="240" w:lineRule="auto"/>
        <w:ind w:left="280"/>
      </w:pPr>
      <w:r>
        <w:rPr>
          <w:rFonts w:ascii="Consolas" w:hAnsi="Consolas" w:eastAsia="宋体"/>
          <w:sz w:val="19"/>
        </w:rPr>
        <w:t xml:space="preserve">    for (long long r = 0; r &lt; repeat; ++r)</w:t>
      </w:r>
    </w:p>
    <w:p w14:paraId="35723800">
      <w:pPr>
        <w:spacing w:before="0" w:after="0" w:line="240" w:lineRule="auto"/>
        <w:ind w:left="280"/>
      </w:pPr>
      <w:r>
        <w:rPr>
          <w:rFonts w:ascii="Consolas" w:hAnsi="Consolas" w:eastAsia="宋体"/>
          <w:sz w:val="19"/>
        </w:rPr>
        <w:t xml:space="preserve">    {</w:t>
      </w:r>
    </w:p>
    <w:p w14:paraId="56CDCBC1">
      <w:pPr>
        <w:spacing w:before="0" w:after="0" w:line="240" w:lineRule="auto"/>
        <w:ind w:left="280"/>
      </w:pPr>
      <w:r>
        <w:rPr>
          <w:rFonts w:ascii="Consolas" w:hAnsi="Consolas" w:eastAsia="宋体"/>
          <w:sz w:val="19"/>
        </w:rPr>
        <w:t xml:space="preserve">        if (basic) loops = solveBasicBruteForce(n, sa, sb, sc, count);</w:t>
      </w:r>
    </w:p>
    <w:p w14:paraId="3C6CAB5C">
      <w:pPr>
        <w:spacing w:before="0" w:after="0" w:line="240" w:lineRule="auto"/>
        <w:ind w:left="280"/>
      </w:pPr>
      <w:r>
        <w:rPr>
          <w:rFonts w:ascii="Consolas" w:hAnsi="Consolas" w:eastAsia="宋体"/>
          <w:sz w:val="19"/>
        </w:rPr>
        <w:t xml:space="preserve">        else       loops = solveImprovedBruteForce(n, sa, sb, sc, count);</w:t>
      </w:r>
    </w:p>
    <w:p w14:paraId="0A8780AF">
      <w:pPr>
        <w:spacing w:before="0" w:after="0" w:line="240" w:lineRule="auto"/>
        <w:ind w:left="280"/>
      </w:pPr>
      <w:r>
        <w:rPr>
          <w:rFonts w:ascii="Consolas" w:hAnsi="Consolas" w:eastAsia="宋体"/>
          <w:sz w:val="19"/>
        </w:rPr>
        <w:t xml:space="preserve">    }</w:t>
      </w:r>
    </w:p>
    <w:p w14:paraId="08D69B3F">
      <w:pPr>
        <w:spacing w:before="0" w:after="0" w:line="240" w:lineRule="auto"/>
        <w:ind w:left="280"/>
      </w:pPr>
      <w:r>
        <w:rPr>
          <w:rFonts w:ascii="Consolas" w:hAnsi="Consolas" w:eastAsia="宋体"/>
          <w:sz w:val="19"/>
        </w:rPr>
        <w:t xml:space="preserve">    auto t1 = chrono::high_resolution_clock::now();</w:t>
      </w:r>
    </w:p>
    <w:p w14:paraId="63D614F6">
      <w:pPr>
        <w:spacing w:before="0" w:after="0" w:line="240" w:lineRule="auto"/>
        <w:ind w:left="280"/>
      </w:pPr>
      <w:r>
        <w:rPr>
          <w:rFonts w:ascii="Consolas" w:hAnsi="Consolas" w:eastAsia="宋体"/>
          <w:sz w:val="19"/>
        </w:rPr>
        <w:t xml:space="preserve">    (void)loops;</w:t>
      </w:r>
    </w:p>
    <w:p w14:paraId="46DDC920">
      <w:pPr>
        <w:spacing w:before="0" w:after="0" w:line="240" w:lineRule="auto"/>
        <w:ind w:left="280"/>
      </w:pPr>
      <w:r>
        <w:rPr>
          <w:rFonts w:ascii="Consolas" w:hAnsi="Consolas" w:eastAsia="宋体"/>
          <w:sz w:val="19"/>
        </w:rPr>
        <w:t xml:space="preserve">    return chrono::duration&lt;double, micro&gt;(t1 - t0).count() / (double)repeat;</w:t>
      </w:r>
    </w:p>
    <w:p w14:paraId="2600D398">
      <w:pPr>
        <w:spacing w:before="0" w:after="0" w:line="240" w:lineRule="auto"/>
        <w:ind w:left="280"/>
      </w:pPr>
      <w:r>
        <w:rPr>
          <w:rFonts w:ascii="Consolas" w:hAnsi="Consolas" w:eastAsia="宋体"/>
          <w:sz w:val="19"/>
        </w:rPr>
        <w:t>}</w:t>
      </w:r>
    </w:p>
    <w:p w14:paraId="4B9D8BDF">
      <w:pPr>
        <w:spacing w:before="0" w:after="0" w:line="240" w:lineRule="auto"/>
        <w:ind w:left="280"/>
      </w:pPr>
      <w:r>
        <w:rPr>
          <w:rFonts w:ascii="Consolas" w:hAnsi="Consolas" w:eastAsia="宋体"/>
          <w:sz w:val="19"/>
        </w:rPr>
        <w:t xml:space="preserve"> </w:t>
      </w:r>
    </w:p>
    <w:p w14:paraId="709A7879">
      <w:pPr>
        <w:spacing w:before="0" w:after="0" w:line="240" w:lineRule="auto"/>
        <w:ind w:left="280"/>
      </w:pPr>
      <w:r>
        <w:rPr>
          <w:rFonts w:ascii="Consolas" w:hAnsi="Consolas" w:eastAsia="宋体"/>
          <w:sz w:val="19"/>
        </w:rPr>
        <w:t>/* 输出一种算法的求解结果：所有合法解、循环体执行次数、单次执行时间 */</w:t>
      </w:r>
    </w:p>
    <w:p w14:paraId="256DB72D">
      <w:pPr>
        <w:spacing w:before="0" w:after="0" w:line="240" w:lineRule="auto"/>
        <w:ind w:left="280"/>
      </w:pPr>
      <w:r>
        <w:rPr>
          <w:rFonts w:ascii="Consolas" w:hAnsi="Consolas" w:eastAsia="宋体"/>
          <w:sz w:val="19"/>
        </w:rPr>
        <w:t>void printResult(const char *title, const int sa[], const int sb[], const int sc[],</w:t>
      </w:r>
    </w:p>
    <w:p w14:paraId="2921790E">
      <w:pPr>
        <w:spacing w:before="0" w:after="0" w:line="240" w:lineRule="auto"/>
        <w:ind w:left="280"/>
      </w:pPr>
      <w:r>
        <w:rPr>
          <w:rFonts w:ascii="Consolas" w:hAnsi="Consolas" w:eastAsia="宋体"/>
          <w:sz w:val="19"/>
        </w:rPr>
        <w:t xml:space="preserve">                 int count, long long loops, double us)</w:t>
      </w:r>
    </w:p>
    <w:p w14:paraId="6E3EAF1A">
      <w:pPr>
        <w:spacing w:before="0" w:after="0" w:line="240" w:lineRule="auto"/>
        <w:ind w:left="280"/>
      </w:pPr>
      <w:r>
        <w:rPr>
          <w:rFonts w:ascii="Consolas" w:hAnsi="Consolas" w:eastAsia="宋体"/>
          <w:sz w:val="19"/>
        </w:rPr>
        <w:t>{</w:t>
      </w:r>
    </w:p>
    <w:p w14:paraId="1D9037F0">
      <w:pPr>
        <w:spacing w:before="0" w:after="0" w:line="240" w:lineRule="auto"/>
        <w:ind w:left="280"/>
      </w:pPr>
      <w:r>
        <w:rPr>
          <w:rFonts w:ascii="Consolas" w:hAnsi="Consolas" w:eastAsia="宋体"/>
          <w:sz w:val="19"/>
        </w:rPr>
        <w:t xml:space="preserve">    printf("\n--------------------------------------------------------------\n");</w:t>
      </w:r>
    </w:p>
    <w:p w14:paraId="41F4CBB6">
      <w:pPr>
        <w:spacing w:before="0" w:after="0" w:line="240" w:lineRule="auto"/>
        <w:ind w:left="280"/>
      </w:pPr>
      <w:r>
        <w:rPr>
          <w:rFonts w:ascii="Consolas" w:hAnsi="Consolas" w:eastAsia="宋体"/>
          <w:sz w:val="19"/>
        </w:rPr>
        <w:t xml:space="preserve">    printf("  %s\n", title);</w:t>
      </w:r>
    </w:p>
    <w:p w14:paraId="78A559D9">
      <w:pPr>
        <w:spacing w:before="0" w:after="0" w:line="240" w:lineRule="auto"/>
        <w:ind w:left="280"/>
      </w:pPr>
      <w:r>
        <w:rPr>
          <w:rFonts w:ascii="Consolas" w:hAnsi="Consolas" w:eastAsia="宋体"/>
          <w:sz w:val="19"/>
        </w:rPr>
        <w:t xml:space="preserve">    printf("--------------------------------------------------------------\n");</w:t>
      </w:r>
    </w:p>
    <w:p w14:paraId="1CFDE292">
      <w:pPr>
        <w:spacing w:before="0" w:after="0" w:line="240" w:lineRule="auto"/>
        <w:ind w:left="280"/>
      </w:pPr>
      <w:r>
        <w:rPr>
          <w:rFonts w:ascii="Consolas" w:hAnsi="Consolas" w:eastAsia="宋体"/>
          <w:sz w:val="19"/>
        </w:rPr>
        <w:t xml:space="preserve">    printf("  共求得合法解 %d 组：\n", count);</w:t>
      </w:r>
    </w:p>
    <w:p w14:paraId="7143D0D3">
      <w:pPr>
        <w:spacing w:before="0" w:after="0" w:line="240" w:lineRule="auto"/>
        <w:ind w:left="280"/>
      </w:pPr>
      <w:r>
        <w:rPr>
          <w:rFonts w:ascii="Consolas" w:hAnsi="Consolas" w:eastAsia="宋体"/>
          <w:sz w:val="19"/>
        </w:rPr>
        <w:t xml:space="preserve">    const int LIMIT = 12;                            // 解太多时只显示前 12 组</w:t>
      </w:r>
    </w:p>
    <w:p w14:paraId="43061956">
      <w:pPr>
        <w:spacing w:before="0" w:after="0" w:line="240" w:lineRule="auto"/>
        <w:ind w:left="280"/>
      </w:pPr>
      <w:r>
        <w:rPr>
          <w:rFonts w:ascii="Consolas" w:hAnsi="Consolas" w:eastAsia="宋体"/>
          <w:sz w:val="19"/>
        </w:rPr>
        <w:t xml:space="preserve">    for (int i = 0; i &lt; count &amp;&amp; i &lt; LIMIT; ++i)</w:t>
      </w:r>
    </w:p>
    <w:p w14:paraId="3917979C">
      <w:pPr>
        <w:spacing w:before="0" w:after="0" w:line="240" w:lineRule="auto"/>
        <w:ind w:left="280"/>
      </w:pPr>
      <w:r>
        <w:rPr>
          <w:rFonts w:ascii="Consolas" w:hAnsi="Consolas" w:eastAsia="宋体"/>
          <w:sz w:val="19"/>
        </w:rPr>
        <w:t xml:space="preserve">        printf("    [%2d] 公鸡：%3d 只，母鸡：%3d 只，小鸡：%3d 只\n",</w:t>
      </w:r>
    </w:p>
    <w:p w14:paraId="765702DA">
      <w:pPr>
        <w:spacing w:before="0" w:after="0" w:line="240" w:lineRule="auto"/>
        <w:ind w:left="280"/>
      </w:pPr>
      <w:r>
        <w:rPr>
          <w:rFonts w:ascii="Consolas" w:hAnsi="Consolas" w:eastAsia="宋体"/>
          <w:sz w:val="19"/>
        </w:rPr>
        <w:t xml:space="preserve">               i + 1, sa[i], sb[i], sc[i]);</w:t>
      </w:r>
    </w:p>
    <w:p w14:paraId="3388C376">
      <w:pPr>
        <w:spacing w:before="0" w:after="0" w:line="240" w:lineRule="auto"/>
        <w:ind w:left="280"/>
      </w:pPr>
      <w:r>
        <w:rPr>
          <w:rFonts w:ascii="Consolas" w:hAnsi="Consolas" w:eastAsia="宋体"/>
          <w:sz w:val="19"/>
        </w:rPr>
        <w:t xml:space="preserve">    if (count &gt; LIMIT)</w:t>
      </w:r>
    </w:p>
    <w:p w14:paraId="26324636">
      <w:pPr>
        <w:spacing w:before="0" w:after="0" w:line="240" w:lineRule="auto"/>
        <w:ind w:left="280"/>
      </w:pPr>
      <w:r>
        <w:rPr>
          <w:rFonts w:ascii="Consolas" w:hAnsi="Consolas" w:eastAsia="宋体"/>
          <w:sz w:val="19"/>
        </w:rPr>
        <w:t xml:space="preserve">        printf("    ......(其余 %d 组解略)......\n", count - LIMIT);</w:t>
      </w:r>
    </w:p>
    <w:p w14:paraId="17BF64EF">
      <w:pPr>
        <w:spacing w:before="0" w:after="0" w:line="240" w:lineRule="auto"/>
        <w:ind w:left="280"/>
      </w:pPr>
      <w:r>
        <w:rPr>
          <w:rFonts w:ascii="Consolas" w:hAnsi="Consolas" w:eastAsia="宋体"/>
          <w:sz w:val="19"/>
        </w:rPr>
        <w:t xml:space="preserve">    printf("  循环体执行次数：%lld 次\n", loops);</w:t>
      </w:r>
    </w:p>
    <w:p w14:paraId="125AC7F7">
      <w:pPr>
        <w:spacing w:before="0" w:after="0" w:line="240" w:lineRule="auto"/>
        <w:ind w:left="280"/>
      </w:pPr>
      <w:r>
        <w:rPr>
          <w:rFonts w:ascii="Consolas" w:hAnsi="Consolas" w:eastAsia="宋体"/>
          <w:sz w:val="19"/>
        </w:rPr>
        <w:t xml:space="preserve">    printf("  单次执行时间：%.3f 微秒\n", us);</w:t>
      </w:r>
    </w:p>
    <w:p w14:paraId="41DC3C60">
      <w:pPr>
        <w:spacing w:before="0" w:after="0" w:line="240" w:lineRule="auto"/>
        <w:ind w:left="280"/>
      </w:pPr>
      <w:r>
        <w:rPr>
          <w:rFonts w:ascii="Consolas" w:hAnsi="Consolas" w:eastAsia="宋体"/>
          <w:sz w:val="19"/>
        </w:rPr>
        <w:t>}</w:t>
      </w:r>
    </w:p>
    <w:p w14:paraId="50C1014F">
      <w:pPr>
        <w:spacing w:before="0" w:after="0" w:line="240" w:lineRule="auto"/>
        <w:ind w:left="280"/>
      </w:pPr>
      <w:r>
        <w:rPr>
          <w:rFonts w:ascii="Consolas" w:hAnsi="Consolas" w:eastAsia="宋体"/>
          <w:sz w:val="19"/>
        </w:rPr>
        <w:t xml:space="preserve"> </w:t>
      </w:r>
    </w:p>
    <w:p w14:paraId="4FF0D191">
      <w:pPr>
        <w:spacing w:before="0" w:after="0" w:line="240" w:lineRule="auto"/>
        <w:ind w:left="280"/>
      </w:pPr>
      <w:r>
        <w:rPr>
          <w:rFonts w:ascii="Consolas" w:hAnsi="Consolas" w:eastAsia="宋体"/>
          <w:sz w:val="19"/>
        </w:rPr>
        <w:t>int main()</w:t>
      </w:r>
    </w:p>
    <w:p w14:paraId="40962B74">
      <w:pPr>
        <w:spacing w:before="0" w:after="0" w:line="240" w:lineRule="auto"/>
        <w:ind w:left="280"/>
      </w:pPr>
      <w:r>
        <w:rPr>
          <w:rFonts w:ascii="Consolas" w:hAnsi="Consolas" w:eastAsia="宋体"/>
          <w:sz w:val="19"/>
        </w:rPr>
        <w:t>{</w:t>
      </w:r>
    </w:p>
    <w:p w14:paraId="204B200D">
      <w:pPr>
        <w:spacing w:before="0" w:after="0" w:line="240" w:lineRule="auto"/>
        <w:ind w:left="280"/>
      </w:pPr>
      <w:r>
        <w:rPr>
          <w:rFonts w:ascii="Consolas" w:hAnsi="Consolas" w:eastAsia="宋体"/>
          <w:sz w:val="19"/>
        </w:rPr>
        <w:t>#ifdef _WIN32</w:t>
      </w:r>
    </w:p>
    <w:p w14:paraId="2F2A5F30">
      <w:pPr>
        <w:spacing w:before="0" w:after="0" w:line="240" w:lineRule="auto"/>
        <w:ind w:left="280"/>
      </w:pPr>
      <w:r>
        <w:rPr>
          <w:rFonts w:ascii="Consolas" w:hAnsi="Consolas" w:eastAsia="宋体"/>
          <w:sz w:val="19"/>
        </w:rPr>
        <w:t xml:space="preserve">    SetConsoleOutputCP(CP_UTF8);            // 输出改为 UTF-8，保证中文不乱码</w:t>
      </w:r>
    </w:p>
    <w:p w14:paraId="6769860F">
      <w:pPr>
        <w:spacing w:before="0" w:after="0" w:line="240" w:lineRule="auto"/>
        <w:ind w:left="280"/>
      </w:pPr>
      <w:r>
        <w:rPr>
          <w:rFonts w:ascii="Consolas" w:hAnsi="Consolas" w:eastAsia="宋体"/>
          <w:sz w:val="19"/>
        </w:rPr>
        <w:t>#endif</w:t>
      </w:r>
    </w:p>
    <w:p w14:paraId="1AC6F262">
      <w:pPr>
        <w:spacing w:before="0" w:after="0" w:line="240" w:lineRule="auto"/>
        <w:ind w:left="280"/>
      </w:pPr>
      <w:r>
        <w:rPr>
          <w:rFonts w:ascii="Consolas" w:hAnsi="Consolas" w:eastAsia="宋体"/>
          <w:sz w:val="19"/>
        </w:rPr>
        <w:t xml:space="preserve">    printf("==============================================================\n");</w:t>
      </w:r>
    </w:p>
    <w:p w14:paraId="5431559A">
      <w:pPr>
        <w:spacing w:before="0" w:after="0" w:line="240" w:lineRule="auto"/>
        <w:ind w:left="280"/>
      </w:pPr>
      <w:r>
        <w:rPr>
          <w:rFonts w:ascii="Consolas" w:hAnsi="Consolas" w:eastAsia="宋体"/>
          <w:sz w:val="19"/>
        </w:rPr>
        <w:t xml:space="preserve">    printf("   实验二  蛮力法与改进版 百鸡问题 算法对比\n");</w:t>
      </w:r>
    </w:p>
    <w:p w14:paraId="25D25FF1">
      <w:pPr>
        <w:spacing w:before="0" w:after="0" w:line="240" w:lineRule="auto"/>
        <w:ind w:left="280"/>
      </w:pPr>
      <w:r>
        <w:rPr>
          <w:rFonts w:ascii="Consolas" w:hAnsi="Consolas" w:eastAsia="宋体"/>
          <w:sz w:val="19"/>
        </w:rPr>
        <w:t xml:space="preserve">    printf("   公鸡 5 钱/只, 母鸡 3 钱/只, 小鸡 1 钱/3 只, 用 n 钱买 n 只鸡\n");</w:t>
      </w:r>
    </w:p>
    <w:p w14:paraId="061EEB4E">
      <w:pPr>
        <w:spacing w:before="0" w:after="0" w:line="240" w:lineRule="auto"/>
        <w:ind w:left="280"/>
      </w:pPr>
      <w:r>
        <w:rPr>
          <w:rFonts w:ascii="Consolas" w:hAnsi="Consolas" w:eastAsia="宋体"/>
          <w:sz w:val="19"/>
        </w:rPr>
        <w:t xml:space="preserve">    printf("   时间统计: C++11 &lt;chrono&gt; 高精度时钟 (微秒)\n");</w:t>
      </w:r>
    </w:p>
    <w:p w14:paraId="77DBD0D2">
      <w:pPr>
        <w:spacing w:before="0" w:after="0" w:line="240" w:lineRule="auto"/>
        <w:ind w:left="280"/>
      </w:pPr>
      <w:r>
        <w:rPr>
          <w:rFonts w:ascii="Consolas" w:hAnsi="Consolas" w:eastAsia="宋体"/>
          <w:sz w:val="19"/>
        </w:rPr>
        <w:t xml:space="preserve">    printf("==============================================================\n");</w:t>
      </w:r>
    </w:p>
    <w:p w14:paraId="7154F78C">
      <w:pPr>
        <w:spacing w:before="0" w:after="0" w:line="240" w:lineRule="auto"/>
        <w:ind w:left="280"/>
      </w:pPr>
      <w:r>
        <w:rPr>
          <w:rFonts w:ascii="Consolas" w:hAnsi="Consolas" w:eastAsia="宋体"/>
          <w:sz w:val="19"/>
        </w:rPr>
        <w:t xml:space="preserve"> </w:t>
      </w:r>
    </w:p>
    <w:p w14:paraId="1219CEA2">
      <w:pPr>
        <w:spacing w:before="0" w:after="0" w:line="240" w:lineRule="auto"/>
        <w:ind w:left="280"/>
      </w:pPr>
      <w:r>
        <w:rPr>
          <w:rFonts w:ascii="Consolas" w:hAnsi="Consolas" w:eastAsia="宋体"/>
          <w:sz w:val="19"/>
        </w:rPr>
        <w:t xml:space="preserve">    int n = readN();</w:t>
      </w:r>
    </w:p>
    <w:p w14:paraId="3F130FF4">
      <w:pPr>
        <w:spacing w:before="0" w:after="0" w:line="240" w:lineRule="auto"/>
        <w:ind w:left="280"/>
      </w:pPr>
      <w:r>
        <w:rPr>
          <w:rFonts w:ascii="Consolas" w:hAnsi="Consolas" w:eastAsia="宋体"/>
          <w:sz w:val="19"/>
        </w:rPr>
        <w:t xml:space="preserve"> </w:t>
      </w:r>
    </w:p>
    <w:p w14:paraId="16B808CF">
      <w:pPr>
        <w:spacing w:before="0" w:after="0" w:line="240" w:lineRule="auto"/>
        <w:ind w:left="280"/>
      </w:pPr>
      <w:r>
        <w:rPr>
          <w:rFonts w:ascii="Consolas" w:hAnsi="Consolas" w:eastAsia="宋体"/>
          <w:sz w:val="19"/>
        </w:rPr>
        <w:t xml:space="preserve">    /* ---------- 求解：基础蛮力法 ---------- */</w:t>
      </w:r>
    </w:p>
    <w:p w14:paraId="37858150">
      <w:pPr>
        <w:spacing w:before="0" w:after="0" w:line="240" w:lineRule="auto"/>
        <w:ind w:left="280"/>
      </w:pPr>
      <w:r>
        <w:rPr>
          <w:rFonts w:ascii="Consolas" w:hAnsi="Consolas" w:eastAsia="宋体"/>
          <w:sz w:val="19"/>
        </w:rPr>
        <w:t xml:space="preserve">    int sa1[MAXSOL], sb1[MAXSOL], sc1[MAXSOL];</w:t>
      </w:r>
    </w:p>
    <w:p w14:paraId="65762603">
      <w:pPr>
        <w:spacing w:before="0" w:after="0" w:line="240" w:lineRule="auto"/>
        <w:ind w:left="280"/>
      </w:pPr>
      <w:r>
        <w:rPr>
          <w:rFonts w:ascii="Consolas" w:hAnsi="Consolas" w:eastAsia="宋体"/>
          <w:sz w:val="19"/>
        </w:rPr>
        <w:t xml:space="preserve">    int count1 = 0;</w:t>
      </w:r>
    </w:p>
    <w:p w14:paraId="3771FCAF">
      <w:pPr>
        <w:spacing w:before="0" w:after="0" w:line="240" w:lineRule="auto"/>
        <w:ind w:left="280"/>
      </w:pPr>
      <w:r>
        <w:rPr>
          <w:rFonts w:ascii="Consolas" w:hAnsi="Consolas" w:eastAsia="宋体"/>
          <w:sz w:val="19"/>
        </w:rPr>
        <w:t xml:space="preserve">    long long loops1 = solveBasicBruteForce(n, sa1, sb1, sc1, count1);</w:t>
      </w:r>
    </w:p>
    <w:p w14:paraId="3FCB38C7">
      <w:pPr>
        <w:spacing w:before="0" w:after="0" w:line="240" w:lineRule="auto"/>
        <w:ind w:left="280"/>
      </w:pPr>
      <w:r>
        <w:rPr>
          <w:rFonts w:ascii="Consolas" w:hAnsi="Consolas" w:eastAsia="宋体"/>
          <w:sz w:val="19"/>
        </w:rPr>
        <w:t xml:space="preserve"> </w:t>
      </w:r>
    </w:p>
    <w:p w14:paraId="174D0AE1">
      <w:pPr>
        <w:spacing w:before="0" w:after="0" w:line="240" w:lineRule="auto"/>
        <w:ind w:left="280"/>
      </w:pPr>
      <w:r>
        <w:rPr>
          <w:rFonts w:ascii="Consolas" w:hAnsi="Consolas" w:eastAsia="宋体"/>
          <w:sz w:val="19"/>
        </w:rPr>
        <w:t xml:space="preserve">    /* ---------- 求解：改进蛮力法 ---------- */</w:t>
      </w:r>
    </w:p>
    <w:p w14:paraId="76070B28">
      <w:pPr>
        <w:spacing w:before="0" w:after="0" w:line="240" w:lineRule="auto"/>
        <w:ind w:left="280"/>
      </w:pPr>
      <w:r>
        <w:rPr>
          <w:rFonts w:ascii="Consolas" w:hAnsi="Consolas" w:eastAsia="宋体"/>
          <w:sz w:val="19"/>
        </w:rPr>
        <w:t xml:space="preserve">    int sa2[MAXSOL], sb2[MAXSOL], sc2[MAXSOL];</w:t>
      </w:r>
    </w:p>
    <w:p w14:paraId="54B749FD">
      <w:pPr>
        <w:spacing w:before="0" w:after="0" w:line="240" w:lineRule="auto"/>
        <w:ind w:left="280"/>
      </w:pPr>
      <w:r>
        <w:rPr>
          <w:rFonts w:ascii="Consolas" w:hAnsi="Consolas" w:eastAsia="宋体"/>
          <w:sz w:val="19"/>
        </w:rPr>
        <w:t xml:space="preserve">    int count2 = 0;</w:t>
      </w:r>
    </w:p>
    <w:p w14:paraId="6281A9DB">
      <w:pPr>
        <w:spacing w:before="0" w:after="0" w:line="240" w:lineRule="auto"/>
        <w:ind w:left="280"/>
      </w:pPr>
      <w:r>
        <w:rPr>
          <w:rFonts w:ascii="Consolas" w:hAnsi="Consolas" w:eastAsia="宋体"/>
          <w:sz w:val="19"/>
        </w:rPr>
        <w:t xml:space="preserve">    long long loops2 = solveImprovedBruteForce(n, sa2, sb2, sc2, count2);</w:t>
      </w:r>
    </w:p>
    <w:p w14:paraId="32C74683">
      <w:pPr>
        <w:spacing w:before="0" w:after="0" w:line="240" w:lineRule="auto"/>
        <w:ind w:left="280"/>
      </w:pPr>
      <w:r>
        <w:rPr>
          <w:rFonts w:ascii="Consolas" w:hAnsi="Consolas" w:eastAsia="宋体"/>
          <w:sz w:val="19"/>
        </w:rPr>
        <w:t xml:space="preserve"> </w:t>
      </w:r>
    </w:p>
    <w:p w14:paraId="0F3E025B">
      <w:pPr>
        <w:spacing w:before="0" w:after="0" w:line="240" w:lineRule="auto"/>
        <w:ind w:left="280"/>
      </w:pPr>
      <w:r>
        <w:rPr>
          <w:rFonts w:ascii="Consolas" w:hAnsi="Consolas" w:eastAsia="宋体"/>
          <w:sz w:val="19"/>
        </w:rPr>
        <w:t xml:space="preserve">    /* ---------- 正式计时：重复执行取平均 ---------- */</w:t>
      </w:r>
    </w:p>
    <w:p w14:paraId="47621947">
      <w:pPr>
        <w:spacing w:before="0" w:after="0" w:line="240" w:lineRule="auto"/>
        <w:ind w:left="280"/>
      </w:pPr>
      <w:r>
        <w:rPr>
          <w:rFonts w:ascii="Consolas" w:hAnsi="Consolas" w:eastAsia="宋体"/>
          <w:sz w:val="19"/>
        </w:rPr>
        <w:t xml:space="preserve">    // 重复次数按问题规模选取：两种算法单次耗时都远小于 1 微秒（n 较小时尤其明显），</w:t>
      </w:r>
    </w:p>
    <w:p w14:paraId="638F8400">
      <w:pPr>
        <w:spacing w:before="0" w:after="0" w:line="240" w:lineRule="auto"/>
        <w:ind w:left="280"/>
      </w:pPr>
      <w:r>
        <w:rPr>
          <w:rFonts w:ascii="Consolas" w:hAnsi="Consolas" w:eastAsia="宋体"/>
          <w:sz w:val="19"/>
        </w:rPr>
        <w:t xml:space="preserve">    // 必须重复足够多次，使总耗时达到毫秒量级，测量结果才稳定可靠。</w:t>
      </w:r>
    </w:p>
    <w:p w14:paraId="31E1E404">
      <w:pPr>
        <w:spacing w:before="0" w:after="0" w:line="240" w:lineRule="auto"/>
        <w:ind w:left="280"/>
      </w:pPr>
      <w:r>
        <w:rPr>
          <w:rFonts w:ascii="Consolas" w:hAnsi="Consolas" w:eastAsia="宋体"/>
          <w:sz w:val="19"/>
        </w:rPr>
        <w:t xml:space="preserve">    // 基础蛮力法耗时为 O(n^2)，故重复次数取 n^2 的反比；改进蛮力法取固定值。</w:t>
      </w:r>
    </w:p>
    <w:p w14:paraId="0250974F">
      <w:pPr>
        <w:spacing w:before="0" w:after="0" w:line="240" w:lineRule="auto"/>
        <w:ind w:left="280"/>
      </w:pPr>
      <w:r>
        <w:rPr>
          <w:rFonts w:ascii="Consolas" w:hAnsi="Consolas" w:eastAsia="宋体"/>
          <w:sz w:val="19"/>
        </w:rPr>
        <w:t xml:space="preserve">    long long REPEAT_BASIC    = 20000000LL / ((long long)n * n);   // 基础蛮力法重复次数</w:t>
      </w:r>
    </w:p>
    <w:p w14:paraId="515B9375">
      <w:pPr>
        <w:spacing w:before="0" w:after="0" w:line="240" w:lineRule="auto"/>
        <w:ind w:left="280"/>
      </w:pPr>
      <w:r>
        <w:rPr>
          <w:rFonts w:ascii="Consolas" w:hAnsi="Consolas" w:eastAsia="宋体"/>
          <w:sz w:val="19"/>
        </w:rPr>
        <w:t xml:space="preserve">    if (REPEAT_BASIC &lt; 10) REPEAT_BASIC = 10;</w:t>
      </w:r>
    </w:p>
    <w:p w14:paraId="3226837E">
      <w:pPr>
        <w:spacing w:before="0" w:after="0" w:line="240" w:lineRule="auto"/>
        <w:ind w:left="280"/>
      </w:pPr>
      <w:r>
        <w:rPr>
          <w:rFonts w:ascii="Consolas" w:hAnsi="Consolas" w:eastAsia="宋体"/>
          <w:sz w:val="19"/>
        </w:rPr>
        <w:t xml:space="preserve">    const long long REPEAT_IMPROVED = 1000000;                     // 改进蛮力法重复次数</w:t>
      </w:r>
    </w:p>
    <w:p w14:paraId="6963AC05">
      <w:pPr>
        <w:spacing w:before="0" w:after="0" w:line="240" w:lineRule="auto"/>
        <w:ind w:left="280"/>
      </w:pPr>
      <w:r>
        <w:rPr>
          <w:rFonts w:ascii="Consolas" w:hAnsi="Consolas" w:eastAsia="宋体"/>
          <w:sz w:val="19"/>
        </w:rPr>
        <w:t xml:space="preserve">    double us1 = measureUs(n, true,  REPEAT_BASIC);</w:t>
      </w:r>
    </w:p>
    <w:p w14:paraId="15F03AAF">
      <w:pPr>
        <w:spacing w:before="0" w:after="0" w:line="240" w:lineRule="auto"/>
        <w:ind w:left="280"/>
      </w:pPr>
      <w:r>
        <w:rPr>
          <w:rFonts w:ascii="Consolas" w:hAnsi="Consolas" w:eastAsia="宋体"/>
          <w:sz w:val="19"/>
        </w:rPr>
        <w:t xml:space="preserve">    double us2 = measureUs(n, false, REPEAT_IMPROVED);</w:t>
      </w:r>
    </w:p>
    <w:p w14:paraId="504D84BE">
      <w:pPr>
        <w:spacing w:before="0" w:after="0" w:line="240" w:lineRule="auto"/>
        <w:ind w:left="280"/>
      </w:pPr>
      <w:r>
        <w:rPr>
          <w:rFonts w:ascii="Consolas" w:hAnsi="Consolas" w:eastAsia="宋体"/>
          <w:sz w:val="19"/>
        </w:rPr>
        <w:t xml:space="preserve"> </w:t>
      </w:r>
    </w:p>
    <w:p w14:paraId="372E4F54">
      <w:pPr>
        <w:spacing w:before="0" w:after="0" w:line="240" w:lineRule="auto"/>
        <w:ind w:left="280"/>
      </w:pPr>
      <w:r>
        <w:rPr>
          <w:rFonts w:ascii="Consolas" w:hAnsi="Consolas" w:eastAsia="宋体"/>
          <w:sz w:val="19"/>
        </w:rPr>
        <w:t xml:space="preserve">    printResult("基础蛮力法 求解结果", sa1, sb1, sc1, count1, loops1, us1);</w:t>
      </w:r>
    </w:p>
    <w:p w14:paraId="5290C7A6">
      <w:pPr>
        <w:spacing w:before="0" w:after="0" w:line="240" w:lineRule="auto"/>
        <w:ind w:left="280"/>
      </w:pPr>
      <w:r>
        <w:rPr>
          <w:rFonts w:ascii="Consolas" w:hAnsi="Consolas" w:eastAsia="宋体"/>
          <w:sz w:val="19"/>
        </w:rPr>
        <w:t xml:space="preserve">    printResult("改进蛮力法 求解结果", sa2, sb2, sc2, count2, loops2, us2);</w:t>
      </w:r>
    </w:p>
    <w:p w14:paraId="62DEFF74">
      <w:pPr>
        <w:spacing w:before="0" w:after="0" w:line="240" w:lineRule="auto"/>
        <w:ind w:left="280"/>
      </w:pPr>
      <w:r>
        <w:rPr>
          <w:rFonts w:ascii="Consolas" w:hAnsi="Consolas" w:eastAsia="宋体"/>
          <w:sz w:val="19"/>
        </w:rPr>
        <w:t xml:space="preserve">    printf("  (基础蛮力法重复执行 %lld 次取平均，改进蛮力法重复执行 %lld 次取平均)\n",</w:t>
      </w:r>
    </w:p>
    <w:p w14:paraId="4A94FBEF">
      <w:pPr>
        <w:spacing w:before="0" w:after="0" w:line="240" w:lineRule="auto"/>
        <w:ind w:left="280"/>
      </w:pPr>
      <w:r>
        <w:rPr>
          <w:rFonts w:ascii="Consolas" w:hAnsi="Consolas" w:eastAsia="宋体"/>
          <w:sz w:val="19"/>
        </w:rPr>
        <w:t xml:space="preserve">           REPEAT_BASIC, REPEAT_IMPROVED);</w:t>
      </w:r>
    </w:p>
    <w:p w14:paraId="453EE889">
      <w:pPr>
        <w:spacing w:before="0" w:after="0" w:line="240" w:lineRule="auto"/>
        <w:ind w:left="280"/>
      </w:pPr>
      <w:r>
        <w:rPr>
          <w:rFonts w:ascii="Consolas" w:hAnsi="Consolas" w:eastAsia="宋体"/>
          <w:sz w:val="19"/>
        </w:rPr>
        <w:t xml:space="preserve"> </w:t>
      </w:r>
    </w:p>
    <w:p w14:paraId="1CF7EC92">
      <w:pPr>
        <w:spacing w:before="0" w:after="0" w:line="240" w:lineRule="auto"/>
        <w:ind w:left="280"/>
      </w:pPr>
      <w:r>
        <w:rPr>
          <w:rFonts w:ascii="Consolas" w:hAnsi="Consolas" w:eastAsia="宋体"/>
          <w:sz w:val="19"/>
        </w:rPr>
        <w:t xml:space="preserve">    /* ---------- 结果一致性校验 ---------- */</w:t>
      </w:r>
    </w:p>
    <w:p w14:paraId="57304874">
      <w:pPr>
        <w:spacing w:before="0" w:after="0" w:line="240" w:lineRule="auto"/>
        <w:ind w:left="280"/>
      </w:pPr>
      <w:r>
        <w:rPr>
          <w:rFonts w:ascii="Consolas" w:hAnsi="Consolas" w:eastAsia="宋体"/>
          <w:sz w:val="19"/>
        </w:rPr>
        <w:t xml:space="preserve">    bool same = (count1 == count2);</w:t>
      </w:r>
    </w:p>
    <w:p w14:paraId="24E43F85">
      <w:pPr>
        <w:spacing w:before="0" w:after="0" w:line="240" w:lineRule="auto"/>
        <w:ind w:left="280"/>
      </w:pPr>
      <w:r>
        <w:rPr>
          <w:rFonts w:ascii="Consolas" w:hAnsi="Consolas" w:eastAsia="宋体"/>
          <w:sz w:val="19"/>
        </w:rPr>
        <w:t xml:space="preserve">    if (same)</w:t>
      </w:r>
    </w:p>
    <w:p w14:paraId="63B2AD3A">
      <w:pPr>
        <w:spacing w:before="0" w:after="0" w:line="240" w:lineRule="auto"/>
        <w:ind w:left="280"/>
      </w:pPr>
      <w:r>
        <w:rPr>
          <w:rFonts w:ascii="Consolas" w:hAnsi="Consolas" w:eastAsia="宋体"/>
          <w:sz w:val="19"/>
        </w:rPr>
        <w:t xml:space="preserve">        for (int i = 0; i &lt; count1; ++i)</w:t>
      </w:r>
    </w:p>
    <w:p w14:paraId="28751928">
      <w:pPr>
        <w:spacing w:before="0" w:after="0" w:line="240" w:lineRule="auto"/>
        <w:ind w:left="280"/>
      </w:pPr>
      <w:r>
        <w:rPr>
          <w:rFonts w:ascii="Consolas" w:hAnsi="Consolas" w:eastAsia="宋体"/>
          <w:sz w:val="19"/>
        </w:rPr>
        <w:t xml:space="preserve">            if (sa1[i] != sa2[i] || sb1[i] != sb2[i] || sc1[i] != sc2[i])</w:t>
      </w:r>
    </w:p>
    <w:p w14:paraId="1AC382DA">
      <w:pPr>
        <w:spacing w:before="0" w:after="0" w:line="240" w:lineRule="auto"/>
        <w:ind w:left="280"/>
      </w:pPr>
      <w:r>
        <w:rPr>
          <w:rFonts w:ascii="Consolas" w:hAnsi="Consolas" w:eastAsia="宋体"/>
          <w:sz w:val="19"/>
        </w:rPr>
        <w:t xml:space="preserve">            {</w:t>
      </w:r>
    </w:p>
    <w:p w14:paraId="02DA6F69">
      <w:pPr>
        <w:spacing w:before="0" w:after="0" w:line="240" w:lineRule="auto"/>
        <w:ind w:left="280"/>
      </w:pPr>
      <w:r>
        <w:rPr>
          <w:rFonts w:ascii="Consolas" w:hAnsi="Consolas" w:eastAsia="宋体"/>
          <w:sz w:val="19"/>
        </w:rPr>
        <w:t xml:space="preserve">                same = false;</w:t>
      </w:r>
    </w:p>
    <w:p w14:paraId="1C81B248">
      <w:pPr>
        <w:spacing w:before="0" w:after="0" w:line="240" w:lineRule="auto"/>
        <w:ind w:left="280"/>
      </w:pPr>
      <w:r>
        <w:rPr>
          <w:rFonts w:ascii="Consolas" w:hAnsi="Consolas" w:eastAsia="宋体"/>
          <w:sz w:val="19"/>
        </w:rPr>
        <w:t xml:space="preserve">                break;</w:t>
      </w:r>
    </w:p>
    <w:p w14:paraId="3E69160B">
      <w:pPr>
        <w:spacing w:before="0" w:after="0" w:line="240" w:lineRule="auto"/>
        <w:ind w:left="280"/>
      </w:pPr>
      <w:r>
        <w:rPr>
          <w:rFonts w:ascii="Consolas" w:hAnsi="Consolas" w:eastAsia="宋体"/>
          <w:sz w:val="19"/>
        </w:rPr>
        <w:t xml:space="preserve">            }</w:t>
      </w:r>
    </w:p>
    <w:p w14:paraId="184E9802">
      <w:pPr>
        <w:spacing w:before="0" w:after="0" w:line="240" w:lineRule="auto"/>
        <w:ind w:left="280"/>
      </w:pPr>
      <w:r>
        <w:rPr>
          <w:rFonts w:ascii="Consolas" w:hAnsi="Consolas" w:eastAsia="宋体"/>
          <w:sz w:val="19"/>
        </w:rPr>
        <w:t xml:space="preserve"> </w:t>
      </w:r>
    </w:p>
    <w:p w14:paraId="69635DB1">
      <w:pPr>
        <w:spacing w:before="0" w:after="0" w:line="240" w:lineRule="auto"/>
        <w:ind w:left="280"/>
      </w:pPr>
      <w:r>
        <w:rPr>
          <w:rFonts w:ascii="Consolas" w:hAnsi="Consolas" w:eastAsia="宋体"/>
          <w:sz w:val="19"/>
        </w:rPr>
        <w:t xml:space="preserve">    /* ---------- 优化效果对比 ---------- */</w:t>
      </w:r>
    </w:p>
    <w:p w14:paraId="2E291555">
      <w:pPr>
        <w:spacing w:before="0" w:after="0" w:line="240" w:lineRule="auto"/>
        <w:ind w:left="280"/>
      </w:pPr>
      <w:r>
        <w:rPr>
          <w:rFonts w:ascii="Consolas" w:hAnsi="Consolas" w:eastAsia="宋体"/>
          <w:sz w:val="19"/>
        </w:rPr>
        <w:t xml:space="preserve">    printf("\n==============================================================\n");</w:t>
      </w:r>
    </w:p>
    <w:p w14:paraId="20F70507">
      <w:pPr>
        <w:spacing w:before="0" w:after="0" w:line="240" w:lineRule="auto"/>
        <w:ind w:left="280"/>
      </w:pPr>
      <w:r>
        <w:rPr>
          <w:rFonts w:ascii="Consolas" w:hAnsi="Consolas" w:eastAsia="宋体"/>
          <w:sz w:val="19"/>
        </w:rPr>
        <w:t xml:space="preserve">    printf("  优化效果对比（n = %d）\n", n);</w:t>
      </w:r>
    </w:p>
    <w:p w14:paraId="377A0185">
      <w:pPr>
        <w:spacing w:before="0" w:after="0" w:line="240" w:lineRule="auto"/>
        <w:ind w:left="280"/>
      </w:pPr>
      <w:r>
        <w:rPr>
          <w:rFonts w:ascii="Consolas" w:hAnsi="Consolas" w:eastAsia="宋体"/>
          <w:sz w:val="19"/>
        </w:rPr>
        <w:t xml:space="preserve">    printf("==============================================================\n");</w:t>
      </w:r>
    </w:p>
    <w:p w14:paraId="03237BD0">
      <w:pPr>
        <w:spacing w:before="0" w:after="0" w:line="240" w:lineRule="auto"/>
        <w:ind w:left="280"/>
      </w:pPr>
      <w:r>
        <w:rPr>
          <w:rFonts w:ascii="Consolas" w:hAnsi="Consolas" w:eastAsia="宋体"/>
          <w:sz w:val="19"/>
        </w:rPr>
        <w:t xml:space="preserve">    printf("  基础蛮力法循环次数：%10lld 次\n", loops1);</w:t>
      </w:r>
    </w:p>
    <w:p w14:paraId="420258CE">
      <w:pPr>
        <w:spacing w:before="0" w:after="0" w:line="240" w:lineRule="auto"/>
        <w:ind w:left="280"/>
      </w:pPr>
      <w:r>
        <w:rPr>
          <w:rFonts w:ascii="Consolas" w:hAnsi="Consolas" w:eastAsia="宋体"/>
          <w:sz w:val="19"/>
        </w:rPr>
        <w:t xml:space="preserve">    printf("  改进蛮力法循环次数：%10lld 次\n", loops2);</w:t>
      </w:r>
    </w:p>
    <w:p w14:paraId="3CCCB680">
      <w:pPr>
        <w:spacing w:before="0" w:after="0" w:line="240" w:lineRule="auto"/>
        <w:ind w:left="280"/>
      </w:pPr>
      <w:r>
        <w:rPr>
          <w:rFonts w:ascii="Consolas" w:hAnsi="Consolas" w:eastAsia="宋体"/>
          <w:sz w:val="19"/>
        </w:rPr>
        <w:t xml:space="preserve">    printf("  循环次数降低倍数  ：%10.1f 倍\n",</w:t>
      </w:r>
    </w:p>
    <w:p w14:paraId="27C3779A">
      <w:pPr>
        <w:spacing w:before="0" w:after="0" w:line="240" w:lineRule="auto"/>
        <w:ind w:left="280"/>
      </w:pPr>
      <w:r>
        <w:rPr>
          <w:rFonts w:ascii="Consolas" w:hAnsi="Consolas" w:eastAsia="宋体"/>
          <w:sz w:val="19"/>
        </w:rPr>
        <w:t xml:space="preserve">           loops2 &gt; 0 ? (double)loops1 / (double)loops2 : 0.0);</w:t>
      </w:r>
    </w:p>
    <w:p w14:paraId="64C13E6A">
      <w:pPr>
        <w:spacing w:before="0" w:after="0" w:line="240" w:lineRule="auto"/>
        <w:ind w:left="280"/>
      </w:pPr>
      <w:r>
        <w:rPr>
          <w:rFonts w:ascii="Consolas" w:hAnsi="Consolas" w:eastAsia="宋体"/>
          <w:sz w:val="19"/>
        </w:rPr>
        <w:t xml:space="preserve">    printf("  基础蛮力法耗时    ：%10.3f 微秒\n", us1);</w:t>
      </w:r>
    </w:p>
    <w:p w14:paraId="124F4C02">
      <w:pPr>
        <w:spacing w:before="0" w:after="0" w:line="240" w:lineRule="auto"/>
        <w:ind w:left="280"/>
      </w:pPr>
      <w:r>
        <w:rPr>
          <w:rFonts w:ascii="Consolas" w:hAnsi="Consolas" w:eastAsia="宋体"/>
          <w:sz w:val="19"/>
        </w:rPr>
        <w:t xml:space="preserve">    printf("  改进蛮力法耗时    ：%10.3f 微秒\n", us2);</w:t>
      </w:r>
    </w:p>
    <w:p w14:paraId="2DFEE212">
      <w:pPr>
        <w:spacing w:before="0" w:after="0" w:line="240" w:lineRule="auto"/>
        <w:ind w:left="280"/>
      </w:pPr>
      <w:r>
        <w:rPr>
          <w:rFonts w:ascii="Consolas" w:hAnsi="Consolas" w:eastAsia="宋体"/>
          <w:sz w:val="19"/>
        </w:rPr>
        <w:t xml:space="preserve">    printf("  耗时降低倍数      ：%10.1f 倍\n",</w:t>
      </w:r>
    </w:p>
    <w:p w14:paraId="03F7311F">
      <w:pPr>
        <w:spacing w:before="0" w:after="0" w:line="240" w:lineRule="auto"/>
        <w:ind w:left="280"/>
      </w:pPr>
      <w:r>
        <w:rPr>
          <w:rFonts w:ascii="Consolas" w:hAnsi="Consolas" w:eastAsia="宋体"/>
          <w:sz w:val="19"/>
        </w:rPr>
        <w:t xml:space="preserve">           us2 &gt; 0 ? us1 / us2 : 0.0);</w:t>
      </w:r>
    </w:p>
    <w:p w14:paraId="2986A1B8">
      <w:pPr>
        <w:spacing w:before="0" w:after="0" w:line="240" w:lineRule="auto"/>
        <w:ind w:left="280"/>
      </w:pPr>
      <w:r>
        <w:rPr>
          <w:rFonts w:ascii="Consolas" w:hAnsi="Consolas" w:eastAsia="宋体"/>
          <w:sz w:val="19"/>
        </w:rPr>
        <w:t xml:space="preserve">    printf("  两算法解集是否一致：%s\n", same ? "一致 (改进算法正确)" : "不一致");</w:t>
      </w:r>
    </w:p>
    <w:p w14:paraId="3337DD40">
      <w:pPr>
        <w:spacing w:before="0" w:after="0" w:line="240" w:lineRule="auto"/>
        <w:ind w:left="280"/>
      </w:pPr>
      <w:r>
        <w:rPr>
          <w:rFonts w:ascii="Consolas" w:hAnsi="Consolas" w:eastAsia="宋体"/>
          <w:sz w:val="19"/>
        </w:rPr>
        <w:t xml:space="preserve">    printf("==============================================================\n");</w:t>
      </w:r>
    </w:p>
    <w:p w14:paraId="44F2F7E0">
      <w:pPr>
        <w:spacing w:before="0" w:after="0" w:line="240" w:lineRule="auto"/>
        <w:ind w:left="280"/>
      </w:pPr>
      <w:r>
        <w:rPr>
          <w:rFonts w:ascii="Consolas" w:hAnsi="Consolas" w:eastAsia="宋体"/>
          <w:sz w:val="19"/>
        </w:rPr>
        <w:t xml:space="preserve">    return 0;</w:t>
      </w:r>
    </w:p>
    <w:p w14:paraId="5A281858">
      <w:pPr>
        <w:spacing w:before="0" w:after="0" w:line="240" w:lineRule="auto"/>
        <w:ind w:left="280"/>
      </w:pPr>
      <w:r>
        <w:rPr>
          <w:rFonts w:ascii="Consolas" w:hAnsi="Consolas" w:eastAsia="宋体"/>
          <w:sz w:val="19"/>
        </w:rPr>
        <w:t>}</w:t>
      </w:r>
    </w:p>
    <w:p w14:paraId="2377B7E5">
      <w:pPr>
        <w:spacing w:before="0" w:after="0" w:line="240" w:lineRule="auto"/>
        <w:ind w:left="280"/>
      </w:pPr>
      <w:r>
        <w:rPr>
          <w:rFonts w:ascii="Consolas" w:hAnsi="Consolas" w:eastAsia="宋体"/>
          <w:sz w:val="19"/>
        </w:rPr>
        <w:t xml:space="preserve"> </w:t>
      </w:r>
    </w:p>
    <w:p w14:paraId="1A3F1DB6">
      <w:pPr>
        <w:pStyle w:val="4"/>
        <w:outlineLvl w:val="1"/>
      </w:pPr>
      <w:r>
        <w:rPr>
          <w:rFonts w:ascii="Times New Roman" w:hAnsi="Times New Roman" w:eastAsia="黑体"/>
          <w:b/>
          <w:color w:val="1F3A5F"/>
          <w:sz w:val="28"/>
        </w:rPr>
        <w:t>五、测试用例设计</w:t>
      </w:r>
    </w:p>
    <w:p w14:paraId="18CE7C71">
      <w:pPr>
        <w:spacing w:after="60"/>
        <w:ind w:firstLine="480"/>
      </w:pPr>
      <w:r>
        <w:rPr>
          <w:rFonts w:ascii="Times New Roman" w:hAnsi="Times New Roman" w:eastAsia="宋体"/>
          <w:b w:val="0"/>
          <w:sz w:val="24"/>
        </w:rPr>
        <w:t>按实验要求设计 3 组测试用例，覆盖小规模、经典规模与大规模三种情形，用同一份 C++ 程序分别运行验证。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077"/>
        <w:gridCol w:w="1757"/>
        <w:gridCol w:w="1757"/>
        <w:gridCol w:w="1814"/>
      </w:tblGrid>
      <w:tr w14:paraId="0914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2F3"/>
          </w:tcPr>
          <w:p w14:paraId="5AE51839">
            <w:pPr>
              <w:spacing w:after="20" w:line="264" w:lineRule="auto"/>
              <w:jc w:val="center"/>
            </w:pPr>
            <w:r>
              <w:rPr>
                <w:rFonts w:ascii="Times New Roman" w:hAnsi="Times New Roman" w:eastAsia="黑体"/>
                <w:b/>
                <w:sz w:val="20"/>
              </w:rPr>
              <w:t>测试用例</w:t>
            </w:r>
          </w:p>
        </w:tc>
        <w:tc>
          <w:tcPr>
            <w:tcW w:w="1077" w:type="dxa"/>
            <w:shd w:val="clear" w:color="auto" w:fill="D9E2F3"/>
          </w:tcPr>
          <w:p w14:paraId="61155B18">
            <w:pPr>
              <w:spacing w:after="20" w:line="264" w:lineRule="auto"/>
              <w:jc w:val="center"/>
            </w:pPr>
            <w:r>
              <w:rPr>
                <w:rFonts w:ascii="Times New Roman" w:hAnsi="Times New Roman" w:eastAsia="黑体"/>
                <w:b/>
                <w:sz w:val="20"/>
              </w:rPr>
              <w:t>输入 n</w:t>
            </w:r>
          </w:p>
        </w:tc>
        <w:tc>
          <w:tcPr>
            <w:tcW w:w="1757" w:type="dxa"/>
            <w:shd w:val="clear" w:color="auto" w:fill="D9E2F3"/>
          </w:tcPr>
          <w:p w14:paraId="44960B43">
            <w:pPr>
              <w:spacing w:after="20" w:line="264" w:lineRule="auto"/>
              <w:jc w:val="center"/>
            </w:pPr>
            <w:r>
              <w:rPr>
                <w:rFonts w:ascii="Times New Roman" w:hAnsi="Times New Roman" w:eastAsia="黑体"/>
                <w:b/>
                <w:sz w:val="20"/>
              </w:rPr>
              <w:t>解的组数</w:t>
            </w:r>
          </w:p>
        </w:tc>
        <w:tc>
          <w:tcPr>
            <w:tcW w:w="1757" w:type="dxa"/>
            <w:shd w:val="clear" w:color="auto" w:fill="D9E2F3"/>
          </w:tcPr>
          <w:p w14:paraId="46581E94">
            <w:pPr>
              <w:spacing w:after="20" w:line="264" w:lineRule="auto"/>
              <w:jc w:val="center"/>
            </w:pPr>
            <w:r>
              <w:rPr>
                <w:rFonts w:ascii="Times New Roman" w:hAnsi="Times New Roman" w:eastAsia="黑体"/>
                <w:b/>
                <w:sz w:val="20"/>
              </w:rPr>
              <w:t>基础版循环次数</w:t>
            </w:r>
          </w:p>
        </w:tc>
        <w:tc>
          <w:tcPr>
            <w:tcW w:w="1814" w:type="dxa"/>
            <w:shd w:val="clear" w:color="auto" w:fill="D9E2F3"/>
          </w:tcPr>
          <w:p w14:paraId="6E96E5A1">
            <w:pPr>
              <w:spacing w:after="20" w:line="264" w:lineRule="auto"/>
              <w:jc w:val="center"/>
            </w:pPr>
            <w:r>
              <w:rPr>
                <w:rFonts w:ascii="Times New Roman" w:hAnsi="Times New Roman" w:eastAsia="黑体"/>
                <w:b/>
                <w:sz w:val="20"/>
              </w:rPr>
              <w:t>改进版循环次数</w:t>
            </w:r>
          </w:p>
        </w:tc>
      </w:tr>
      <w:tr w14:paraId="56F8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A3024C5">
            <w:pPr>
              <w:spacing w:after="20" w:line="264" w:lineRule="auto"/>
              <w:jc w:val="left"/>
            </w:pPr>
            <w:r>
              <w:rPr>
                <w:rFonts w:ascii="Times New Roman" w:hAnsi="Times New Roman" w:eastAsia="宋体"/>
                <w:b w:val="0"/>
                <w:sz w:val="20"/>
              </w:rPr>
              <w:t>1</w:t>
            </w:r>
          </w:p>
        </w:tc>
        <w:tc>
          <w:tcPr>
            <w:tcW w:w="1077" w:type="dxa"/>
          </w:tcPr>
          <w:p w14:paraId="21C31BC3">
            <w:pPr>
              <w:spacing w:after="20" w:line="264" w:lineRule="auto"/>
              <w:jc w:val="left"/>
            </w:pPr>
            <w:r>
              <w:rPr>
                <w:rFonts w:ascii="Times New Roman" w:hAnsi="Times New Roman" w:eastAsia="宋体"/>
                <w:b w:val="0"/>
                <w:sz w:val="20"/>
              </w:rPr>
              <w:t>30</w:t>
            </w:r>
          </w:p>
        </w:tc>
        <w:tc>
          <w:tcPr>
            <w:tcW w:w="1757" w:type="dxa"/>
          </w:tcPr>
          <w:p w14:paraId="77175108">
            <w:pPr>
              <w:spacing w:after="20" w:line="264" w:lineRule="auto"/>
              <w:jc w:val="left"/>
            </w:pPr>
            <w:r>
              <w:rPr>
                <w:rFonts w:ascii="Times New Roman" w:hAnsi="Times New Roman" w:eastAsia="宋体"/>
                <w:b w:val="0"/>
                <w:sz w:val="20"/>
              </w:rPr>
              <w:t>1</w:t>
            </w:r>
          </w:p>
        </w:tc>
        <w:tc>
          <w:tcPr>
            <w:tcW w:w="1757" w:type="dxa"/>
          </w:tcPr>
          <w:p w14:paraId="39DDD268">
            <w:pPr>
              <w:spacing w:after="20" w:line="264" w:lineRule="auto"/>
              <w:jc w:val="left"/>
            </w:pPr>
            <w:r>
              <w:rPr>
                <w:rFonts w:ascii="Times New Roman" w:hAnsi="Times New Roman" w:eastAsia="宋体"/>
                <w:b w:val="0"/>
                <w:sz w:val="20"/>
              </w:rPr>
              <w:t>961</w:t>
            </w:r>
          </w:p>
        </w:tc>
        <w:tc>
          <w:tcPr>
            <w:tcW w:w="1814" w:type="dxa"/>
          </w:tcPr>
          <w:p w14:paraId="11012B30">
            <w:pPr>
              <w:spacing w:after="20" w:line="264" w:lineRule="auto"/>
              <w:jc w:val="left"/>
            </w:pPr>
            <w:r>
              <w:rPr>
                <w:rFonts w:ascii="Times New Roman" w:hAnsi="Times New Roman" w:eastAsia="宋体"/>
                <w:b w:val="0"/>
                <w:sz w:val="20"/>
              </w:rPr>
              <w:t>5</w:t>
            </w:r>
          </w:p>
        </w:tc>
      </w:tr>
      <w:tr w14:paraId="2851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7BDCF1">
            <w:pPr>
              <w:spacing w:after="20" w:line="264" w:lineRule="auto"/>
              <w:jc w:val="left"/>
            </w:pPr>
            <w:r>
              <w:rPr>
                <w:rFonts w:ascii="Times New Roman" w:hAnsi="Times New Roman" w:eastAsia="宋体"/>
                <w:b w:val="0"/>
                <w:sz w:val="20"/>
              </w:rPr>
              <w:t>2（经典百鸡问题）</w:t>
            </w:r>
          </w:p>
        </w:tc>
        <w:tc>
          <w:tcPr>
            <w:tcW w:w="1077" w:type="dxa"/>
          </w:tcPr>
          <w:p w14:paraId="2CFCE285">
            <w:pPr>
              <w:spacing w:after="20" w:line="264" w:lineRule="auto"/>
              <w:jc w:val="left"/>
            </w:pPr>
            <w:r>
              <w:rPr>
                <w:rFonts w:ascii="Times New Roman" w:hAnsi="Times New Roman" w:eastAsia="宋体"/>
                <w:b w:val="0"/>
                <w:sz w:val="20"/>
              </w:rPr>
              <w:t>100</w:t>
            </w:r>
          </w:p>
        </w:tc>
        <w:tc>
          <w:tcPr>
            <w:tcW w:w="1757" w:type="dxa"/>
          </w:tcPr>
          <w:p w14:paraId="087D1EAD">
            <w:pPr>
              <w:spacing w:after="20" w:line="264" w:lineRule="auto"/>
              <w:jc w:val="left"/>
            </w:pPr>
            <w:r>
              <w:rPr>
                <w:rFonts w:ascii="Times New Roman" w:hAnsi="Times New Roman" w:eastAsia="宋体"/>
                <w:b w:val="0"/>
                <w:sz w:val="20"/>
              </w:rPr>
              <w:t>4（与预期一致）</w:t>
            </w:r>
          </w:p>
        </w:tc>
        <w:tc>
          <w:tcPr>
            <w:tcW w:w="1757" w:type="dxa"/>
          </w:tcPr>
          <w:p w14:paraId="7B8DD54B">
            <w:pPr>
              <w:spacing w:after="20" w:line="264" w:lineRule="auto"/>
              <w:jc w:val="left"/>
            </w:pPr>
            <w:r>
              <w:rPr>
                <w:rFonts w:ascii="Times New Roman" w:hAnsi="Times New Roman" w:eastAsia="宋体"/>
                <w:b w:val="0"/>
                <w:sz w:val="20"/>
              </w:rPr>
              <w:t>10,201</w:t>
            </w:r>
          </w:p>
        </w:tc>
        <w:tc>
          <w:tcPr>
            <w:tcW w:w="1814" w:type="dxa"/>
          </w:tcPr>
          <w:p w14:paraId="45123706">
            <w:pPr>
              <w:spacing w:after="20" w:line="264" w:lineRule="auto"/>
              <w:jc w:val="left"/>
            </w:pPr>
            <w:r>
              <w:rPr>
                <w:rFonts w:ascii="Times New Roman" w:hAnsi="Times New Roman" w:eastAsia="宋体"/>
                <w:b w:val="0"/>
                <w:sz w:val="20"/>
              </w:rPr>
              <w:t>15</w:t>
            </w:r>
          </w:p>
        </w:tc>
      </w:tr>
      <w:tr w14:paraId="7B42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FCC4743">
            <w:pPr>
              <w:spacing w:after="20" w:line="264" w:lineRule="auto"/>
              <w:jc w:val="left"/>
            </w:pPr>
            <w:r>
              <w:rPr>
                <w:rFonts w:ascii="Times New Roman" w:hAnsi="Times New Roman" w:eastAsia="宋体"/>
                <w:b w:val="0"/>
                <w:sz w:val="20"/>
              </w:rPr>
              <w:t>3</w:t>
            </w:r>
          </w:p>
        </w:tc>
        <w:tc>
          <w:tcPr>
            <w:tcW w:w="1077" w:type="dxa"/>
          </w:tcPr>
          <w:p w14:paraId="3A0E90F6">
            <w:pPr>
              <w:spacing w:after="20" w:line="264" w:lineRule="auto"/>
              <w:jc w:val="left"/>
            </w:pPr>
            <w:r>
              <w:rPr>
                <w:rFonts w:ascii="Times New Roman" w:hAnsi="Times New Roman" w:eastAsia="宋体"/>
                <w:b w:val="0"/>
                <w:sz w:val="20"/>
              </w:rPr>
              <w:t>1000</w:t>
            </w:r>
          </w:p>
        </w:tc>
        <w:tc>
          <w:tcPr>
            <w:tcW w:w="1757" w:type="dxa"/>
          </w:tcPr>
          <w:p w14:paraId="3EB6823E">
            <w:pPr>
              <w:spacing w:after="20" w:line="264" w:lineRule="auto"/>
              <w:jc w:val="left"/>
            </w:pPr>
            <w:r>
              <w:rPr>
                <w:rFonts w:ascii="Times New Roman" w:hAnsi="Times New Roman" w:eastAsia="宋体"/>
                <w:b w:val="0"/>
                <w:sz w:val="20"/>
              </w:rPr>
              <w:t>36</w:t>
            </w:r>
          </w:p>
        </w:tc>
        <w:tc>
          <w:tcPr>
            <w:tcW w:w="1757" w:type="dxa"/>
          </w:tcPr>
          <w:p w14:paraId="0DF42B9F">
            <w:pPr>
              <w:spacing w:after="20" w:line="264" w:lineRule="auto"/>
              <w:jc w:val="left"/>
            </w:pPr>
            <w:r>
              <w:rPr>
                <w:rFonts w:ascii="Times New Roman" w:hAnsi="Times New Roman" w:eastAsia="宋体"/>
                <w:b w:val="0"/>
                <w:sz w:val="20"/>
              </w:rPr>
              <w:t>1,002,001</w:t>
            </w:r>
          </w:p>
        </w:tc>
        <w:tc>
          <w:tcPr>
            <w:tcW w:w="1814" w:type="dxa"/>
          </w:tcPr>
          <w:p w14:paraId="64DBCC93">
            <w:pPr>
              <w:spacing w:after="20" w:line="264" w:lineRule="auto"/>
              <w:jc w:val="left"/>
            </w:pPr>
            <w:r>
              <w:rPr>
                <w:rFonts w:ascii="Times New Roman" w:hAnsi="Times New Roman" w:eastAsia="宋体"/>
                <w:b w:val="0"/>
                <w:sz w:val="20"/>
              </w:rPr>
              <w:t>143</w:t>
            </w:r>
          </w:p>
        </w:tc>
      </w:tr>
    </w:tbl>
    <w:p w14:paraId="3AC609B2">
      <w:pPr>
        <w:spacing w:after="80"/>
      </w:pPr>
    </w:p>
    <w:p w14:paraId="5D0B7D8E">
      <w:pPr>
        <w:spacing w:before="80" w:after="200"/>
        <w:jc w:val="center"/>
      </w:pPr>
      <w:r>
        <w:rPr>
          <w:rFonts w:ascii="Times New Roman" w:hAnsi="Times New Roman" w:eastAsia="宋体"/>
          <w:b w:val="0"/>
          <w:sz w:val="21"/>
        </w:rPr>
        <w:t>表 2-1  百鸡问题测试用例与循环次数统计</w:t>
      </w:r>
    </w:p>
    <w:p w14:paraId="68B244A8">
      <w:pPr>
        <w:spacing w:after="60"/>
        <w:ind w:firstLine="480"/>
      </w:pPr>
      <w:r>
        <w:rPr>
          <w:rFonts w:ascii="Times New Roman" w:hAnsi="Times New Roman" w:eastAsia="宋体"/>
          <w:b w:val="0"/>
          <w:sz w:val="24"/>
        </w:rPr>
        <w:t>n = 100 时求得 4 组解：(0, 25, 75)、(4, 18, 78)、(8, 11, 81)、(12, 4, 84)，与经典百鸡问题的预期结果完全一致。n = 30 时求得 1 组解，即公鸡 2 只、母鸡 4 只、小鸡 24 只。改进蛮力法在三种规模下求得的解集与基础蛮力法完全相同，验证了约束化简推导的正确性。</w:t>
      </w:r>
    </w:p>
    <w:p w14:paraId="702A86FF">
      <w:pPr>
        <w:pStyle w:val="4"/>
        <w:outlineLvl w:val="1"/>
      </w:pPr>
      <w:r>
        <w:rPr>
          <w:rFonts w:ascii="Times New Roman" w:hAnsi="Times New Roman" w:eastAsia="黑体"/>
          <w:b/>
          <w:color w:val="1F3A5F"/>
          <w:sz w:val="28"/>
        </w:rPr>
        <w:t>六、运行截图</w:t>
      </w:r>
    </w:p>
    <w:p w14:paraId="602C518C">
      <w:pPr>
        <w:spacing w:after="60"/>
        <w:ind w:firstLine="480"/>
      </w:pPr>
      <w:r>
        <w:rPr>
          <w:rFonts w:ascii="Times New Roman" w:hAnsi="Times New Roman" w:eastAsia="宋体"/>
          <w:b w:val="0"/>
          <w:sz w:val="24"/>
        </w:rPr>
        <w:t>下列截图为程序在三种测试用例下的真实运行输出，均显示了输入 n、算法名称、求得的解、循环体执行次数与执行时间。</w:t>
      </w:r>
    </w:p>
    <w:p w14:paraId="13780A8F">
      <w:pPr>
        <w:spacing w:after="40"/>
      </w:pPr>
      <w:r>
        <w:rPr>
          <w:rFonts w:ascii="Times New Roman" w:hAnsi="Times New Roman" w:eastAsia="宋体"/>
          <w:b/>
          <w:sz w:val="24"/>
        </w:rPr>
        <w:t>（1）测试用例 n = 30</w:t>
      </w:r>
    </w:p>
    <w:p w14:paraId="42B9AC7E">
      <w:pPr>
        <w:spacing w:before="120" w:after="40"/>
        <w:jc w:val="center"/>
      </w:pPr>
      <w:r>
        <w:drawing>
          <wp:inline distT="0" distB="0" distL="114300" distR="114300">
            <wp:extent cx="4823460" cy="22802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824000" cy="2280653"/>
                    </a:xfrm>
                    <a:prstGeom prst="rect">
                      <a:avLst/>
                    </a:prstGeom>
                  </pic:spPr>
                </pic:pic>
              </a:graphicData>
            </a:graphic>
          </wp:inline>
        </w:drawing>
      </w:r>
    </w:p>
    <w:p w14:paraId="6496F4DD">
      <w:pPr>
        <w:spacing w:before="80" w:after="200"/>
        <w:jc w:val="center"/>
      </w:pPr>
      <w:r>
        <w:rPr>
          <w:rFonts w:ascii="Times New Roman" w:hAnsi="Times New Roman" w:eastAsia="宋体"/>
          <w:b w:val="0"/>
          <w:sz w:val="21"/>
        </w:rPr>
        <w:t>图 2-1  基础蛮力法求解 n = 30 的结果</w:t>
      </w:r>
    </w:p>
    <w:p w14:paraId="3CF87056">
      <w:pPr>
        <w:spacing w:before="120" w:after="40"/>
        <w:jc w:val="center"/>
      </w:pPr>
      <w:r>
        <w:drawing>
          <wp:inline distT="0" distB="0" distL="114300" distR="114300">
            <wp:extent cx="4823460" cy="22802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824000" cy="2280653"/>
                    </a:xfrm>
                    <a:prstGeom prst="rect">
                      <a:avLst/>
                    </a:prstGeom>
                  </pic:spPr>
                </pic:pic>
              </a:graphicData>
            </a:graphic>
          </wp:inline>
        </w:drawing>
      </w:r>
    </w:p>
    <w:p w14:paraId="0DF807AE">
      <w:pPr>
        <w:spacing w:before="80" w:after="200"/>
        <w:jc w:val="center"/>
      </w:pPr>
      <w:r>
        <w:rPr>
          <w:rFonts w:ascii="Times New Roman" w:hAnsi="Times New Roman" w:eastAsia="宋体"/>
          <w:b w:val="0"/>
          <w:sz w:val="21"/>
        </w:rPr>
        <w:t>图 2-2  改进蛮力法求解 n = 30 的结果</w:t>
      </w:r>
    </w:p>
    <w:p w14:paraId="07D6ADF8">
      <w:pPr>
        <w:spacing w:after="40"/>
      </w:pPr>
      <w:r>
        <w:rPr>
          <w:rFonts w:ascii="Times New Roman" w:hAnsi="Times New Roman" w:eastAsia="宋体"/>
          <w:b/>
          <w:sz w:val="24"/>
        </w:rPr>
        <w:t>（2）测试用例 n = 100</w:t>
      </w:r>
    </w:p>
    <w:p w14:paraId="04BB4634">
      <w:pPr>
        <w:spacing w:before="120" w:after="40"/>
        <w:jc w:val="center"/>
      </w:pPr>
      <w:r>
        <w:drawing>
          <wp:inline distT="0" distB="0" distL="114300" distR="114300">
            <wp:extent cx="4823460" cy="27279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824000" cy="2728426"/>
                    </a:xfrm>
                    <a:prstGeom prst="rect">
                      <a:avLst/>
                    </a:prstGeom>
                  </pic:spPr>
                </pic:pic>
              </a:graphicData>
            </a:graphic>
          </wp:inline>
        </w:drawing>
      </w:r>
    </w:p>
    <w:p w14:paraId="2D67ECAA">
      <w:pPr>
        <w:spacing w:before="80" w:after="200"/>
        <w:jc w:val="center"/>
      </w:pPr>
      <w:r>
        <w:rPr>
          <w:rFonts w:ascii="Times New Roman" w:hAnsi="Times New Roman" w:eastAsia="宋体"/>
          <w:b w:val="0"/>
          <w:sz w:val="21"/>
        </w:rPr>
        <w:t>图 2-3  基础蛮力法求解 n = 100 的结果</w:t>
      </w:r>
    </w:p>
    <w:p w14:paraId="32B0B5BC">
      <w:pPr>
        <w:spacing w:before="120" w:after="40"/>
        <w:jc w:val="center"/>
      </w:pPr>
      <w:r>
        <w:drawing>
          <wp:inline distT="0" distB="0" distL="114300" distR="114300">
            <wp:extent cx="4823460" cy="27279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824000" cy="2728426"/>
                    </a:xfrm>
                    <a:prstGeom prst="rect">
                      <a:avLst/>
                    </a:prstGeom>
                  </pic:spPr>
                </pic:pic>
              </a:graphicData>
            </a:graphic>
          </wp:inline>
        </w:drawing>
      </w:r>
    </w:p>
    <w:p w14:paraId="02C01E68">
      <w:pPr>
        <w:spacing w:before="80" w:after="200"/>
        <w:jc w:val="center"/>
      </w:pPr>
      <w:r>
        <w:rPr>
          <w:rFonts w:ascii="Times New Roman" w:hAnsi="Times New Roman" w:eastAsia="宋体"/>
          <w:b w:val="0"/>
          <w:sz w:val="21"/>
        </w:rPr>
        <w:t>图 2-4  改进蛮力法求解 n = 100 的结果</w:t>
      </w:r>
    </w:p>
    <w:p w14:paraId="024C50EC">
      <w:pPr>
        <w:spacing w:after="40"/>
      </w:pPr>
      <w:r>
        <w:rPr>
          <w:rFonts w:ascii="Times New Roman" w:hAnsi="Times New Roman" w:eastAsia="宋体"/>
          <w:b/>
          <w:sz w:val="24"/>
        </w:rPr>
        <w:t>（3）测试用例 n = 1000</w:t>
      </w:r>
    </w:p>
    <w:p w14:paraId="5F7B89AA">
      <w:pPr>
        <w:spacing w:before="120" w:after="40"/>
        <w:jc w:val="center"/>
      </w:pPr>
      <w:r>
        <w:drawing>
          <wp:inline distT="0" distB="0" distL="114300" distR="114300">
            <wp:extent cx="4823460" cy="3175635"/>
            <wp:effectExtent l="0" t="0" r="254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4824000" cy="3176198"/>
                    </a:xfrm>
                    <a:prstGeom prst="rect">
                      <a:avLst/>
                    </a:prstGeom>
                  </pic:spPr>
                </pic:pic>
              </a:graphicData>
            </a:graphic>
          </wp:inline>
        </w:drawing>
      </w:r>
    </w:p>
    <w:p w14:paraId="44B7EAB0">
      <w:pPr>
        <w:spacing w:before="80" w:after="200"/>
        <w:jc w:val="center"/>
      </w:pPr>
      <w:r>
        <w:rPr>
          <w:rFonts w:ascii="Times New Roman" w:hAnsi="Times New Roman" w:eastAsia="宋体"/>
          <w:b w:val="0"/>
          <w:sz w:val="21"/>
        </w:rPr>
        <w:t>图 2-5  基础蛮力法求解 n = 1000 的结果</w:t>
      </w:r>
    </w:p>
    <w:p w14:paraId="541873A3">
      <w:pPr>
        <w:spacing w:before="120" w:after="40"/>
        <w:jc w:val="center"/>
      </w:pPr>
      <w:r>
        <w:drawing>
          <wp:inline distT="0" distB="0" distL="114300" distR="114300">
            <wp:extent cx="4823460" cy="3175635"/>
            <wp:effectExtent l="0" t="0" r="254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824000" cy="3176198"/>
                    </a:xfrm>
                    <a:prstGeom prst="rect">
                      <a:avLst/>
                    </a:prstGeom>
                  </pic:spPr>
                </pic:pic>
              </a:graphicData>
            </a:graphic>
          </wp:inline>
        </w:drawing>
      </w:r>
    </w:p>
    <w:p w14:paraId="4C8A8BDB">
      <w:pPr>
        <w:spacing w:before="80" w:after="200"/>
        <w:jc w:val="center"/>
      </w:pPr>
      <w:r>
        <w:rPr>
          <w:rFonts w:ascii="Times New Roman" w:hAnsi="Times New Roman" w:eastAsia="宋体"/>
          <w:b w:val="0"/>
          <w:sz w:val="21"/>
        </w:rPr>
        <w:t>图 2-6  改进蛮力法求解 n = 1000 的结果</w:t>
      </w:r>
    </w:p>
    <w:p w14:paraId="0394B9ED">
      <w:pPr>
        <w:pStyle w:val="4"/>
        <w:outlineLvl w:val="1"/>
      </w:pPr>
      <w:r>
        <w:rPr>
          <w:rFonts w:ascii="Times New Roman" w:hAnsi="Times New Roman" w:eastAsia="黑体"/>
          <w:b/>
          <w:color w:val="1F3A5F"/>
          <w:sz w:val="28"/>
        </w:rPr>
        <w:t>七、优化效果分析</w:t>
      </w:r>
    </w:p>
    <w:p w14:paraId="6AB300E1">
      <w:pPr>
        <w:spacing w:after="60"/>
        <w:ind w:firstLine="480"/>
      </w:pPr>
      <w:r>
        <w:rPr>
          <w:rFonts w:ascii="Times New Roman" w:hAnsi="Times New Roman" w:eastAsia="宋体"/>
          <w:b w:val="0"/>
          <w:sz w:val="24"/>
        </w:rPr>
        <w:t>两种算法在三种测试用例下的循环次数与执行时间对比如下表。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24"/>
        <w:gridCol w:w="1417"/>
        <w:gridCol w:w="1417"/>
        <w:gridCol w:w="1134"/>
        <w:gridCol w:w="1304"/>
        <w:gridCol w:w="1304"/>
        <w:gridCol w:w="1020"/>
      </w:tblGrid>
      <w:tr w14:paraId="6898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80" w:type="dxa"/>
            <w:shd w:val="clear" w:color="auto" w:fill="D9E2F3"/>
          </w:tcPr>
          <w:p w14:paraId="7B9E7EA4">
            <w:pPr>
              <w:spacing w:after="20" w:line="264" w:lineRule="auto"/>
              <w:jc w:val="center"/>
            </w:pPr>
            <w:r>
              <w:rPr>
                <w:rFonts w:ascii="Times New Roman" w:hAnsi="Times New Roman" w:eastAsia="黑体"/>
                <w:b/>
                <w:sz w:val="18"/>
              </w:rPr>
              <w:t>n</w:t>
            </w:r>
          </w:p>
        </w:tc>
        <w:tc>
          <w:tcPr>
            <w:tcW w:w="624" w:type="dxa"/>
            <w:shd w:val="clear" w:color="auto" w:fill="D9E2F3"/>
          </w:tcPr>
          <w:p w14:paraId="2EF0180A">
            <w:pPr>
              <w:spacing w:after="20" w:line="264" w:lineRule="auto"/>
              <w:jc w:val="center"/>
            </w:pPr>
            <w:r>
              <w:rPr>
                <w:rFonts w:ascii="Times New Roman" w:hAnsi="Times New Roman" w:eastAsia="黑体"/>
                <w:b/>
                <w:sz w:val="18"/>
              </w:rPr>
              <w:t>解数</w:t>
            </w:r>
          </w:p>
        </w:tc>
        <w:tc>
          <w:tcPr>
            <w:tcW w:w="1417" w:type="dxa"/>
            <w:shd w:val="clear" w:color="auto" w:fill="D9E2F3"/>
          </w:tcPr>
          <w:p w14:paraId="10A027E1">
            <w:pPr>
              <w:spacing w:after="20" w:line="264" w:lineRule="auto"/>
              <w:jc w:val="center"/>
            </w:pPr>
            <w:r>
              <w:rPr>
                <w:rFonts w:ascii="Times New Roman" w:hAnsi="Times New Roman" w:eastAsia="黑体"/>
                <w:b/>
                <w:sz w:val="18"/>
              </w:rPr>
              <w:t>基础版循环次数</w:t>
            </w:r>
          </w:p>
        </w:tc>
        <w:tc>
          <w:tcPr>
            <w:tcW w:w="1417" w:type="dxa"/>
            <w:shd w:val="clear" w:color="auto" w:fill="D9E2F3"/>
          </w:tcPr>
          <w:p w14:paraId="563CAD06">
            <w:pPr>
              <w:spacing w:after="20" w:line="264" w:lineRule="auto"/>
              <w:jc w:val="center"/>
            </w:pPr>
            <w:r>
              <w:rPr>
                <w:rFonts w:ascii="Times New Roman" w:hAnsi="Times New Roman" w:eastAsia="黑体"/>
                <w:b/>
                <w:sz w:val="18"/>
              </w:rPr>
              <w:t>改进版循环次数</w:t>
            </w:r>
          </w:p>
        </w:tc>
        <w:tc>
          <w:tcPr>
            <w:tcW w:w="1134" w:type="dxa"/>
            <w:shd w:val="clear" w:color="auto" w:fill="D9E2F3"/>
          </w:tcPr>
          <w:p w14:paraId="0248E548">
            <w:pPr>
              <w:spacing w:after="20" w:line="264" w:lineRule="auto"/>
              <w:jc w:val="center"/>
            </w:pPr>
            <w:r>
              <w:rPr>
                <w:rFonts w:ascii="Times New Roman" w:hAnsi="Times New Roman" w:eastAsia="黑体"/>
                <w:b/>
                <w:sz w:val="18"/>
              </w:rPr>
              <w:t>循环次数降低</w:t>
            </w:r>
          </w:p>
        </w:tc>
        <w:tc>
          <w:tcPr>
            <w:tcW w:w="1304" w:type="dxa"/>
            <w:shd w:val="clear" w:color="auto" w:fill="D9E2F3"/>
          </w:tcPr>
          <w:p w14:paraId="6EB904C7">
            <w:pPr>
              <w:spacing w:after="20" w:line="264" w:lineRule="auto"/>
              <w:jc w:val="center"/>
            </w:pPr>
            <w:r>
              <w:rPr>
                <w:rFonts w:ascii="Times New Roman" w:hAnsi="Times New Roman" w:eastAsia="黑体"/>
                <w:b/>
                <w:sz w:val="18"/>
              </w:rPr>
              <w:t>基础版耗时(μs)</w:t>
            </w:r>
          </w:p>
        </w:tc>
        <w:tc>
          <w:tcPr>
            <w:tcW w:w="1304" w:type="dxa"/>
            <w:shd w:val="clear" w:color="auto" w:fill="D9E2F3"/>
          </w:tcPr>
          <w:p w14:paraId="72F8BBA4">
            <w:pPr>
              <w:spacing w:after="20" w:line="264" w:lineRule="auto"/>
              <w:jc w:val="center"/>
            </w:pPr>
            <w:r>
              <w:rPr>
                <w:rFonts w:ascii="Times New Roman" w:hAnsi="Times New Roman" w:eastAsia="黑体"/>
                <w:b/>
                <w:sz w:val="18"/>
              </w:rPr>
              <w:t>改进版耗时(μs)</w:t>
            </w:r>
          </w:p>
        </w:tc>
        <w:tc>
          <w:tcPr>
            <w:tcW w:w="1020" w:type="dxa"/>
            <w:shd w:val="clear" w:color="auto" w:fill="D9E2F3"/>
          </w:tcPr>
          <w:p w14:paraId="485C2D95">
            <w:pPr>
              <w:spacing w:after="20" w:line="264" w:lineRule="auto"/>
              <w:jc w:val="center"/>
            </w:pPr>
            <w:r>
              <w:rPr>
                <w:rFonts w:ascii="Times New Roman" w:hAnsi="Times New Roman" w:eastAsia="黑体"/>
                <w:b/>
                <w:sz w:val="18"/>
              </w:rPr>
              <w:t>耗时降低</w:t>
            </w:r>
          </w:p>
        </w:tc>
      </w:tr>
      <w:tr w14:paraId="1D04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92CB4BB">
            <w:pPr>
              <w:spacing w:after="20" w:line="264" w:lineRule="auto"/>
              <w:jc w:val="center"/>
            </w:pPr>
            <w:r>
              <w:rPr>
                <w:rFonts w:ascii="Times New Roman" w:hAnsi="Times New Roman" w:eastAsia="宋体"/>
                <w:b w:val="0"/>
                <w:sz w:val="18"/>
              </w:rPr>
              <w:t>30</w:t>
            </w:r>
          </w:p>
        </w:tc>
        <w:tc>
          <w:tcPr>
            <w:tcW w:w="624" w:type="dxa"/>
          </w:tcPr>
          <w:p w14:paraId="37EC59E3">
            <w:pPr>
              <w:spacing w:after="20" w:line="264" w:lineRule="auto"/>
              <w:jc w:val="center"/>
            </w:pPr>
            <w:r>
              <w:rPr>
                <w:rFonts w:ascii="Times New Roman" w:hAnsi="Times New Roman" w:eastAsia="宋体"/>
                <w:b w:val="0"/>
                <w:sz w:val="18"/>
              </w:rPr>
              <w:t>1</w:t>
            </w:r>
          </w:p>
        </w:tc>
        <w:tc>
          <w:tcPr>
            <w:tcW w:w="1417" w:type="dxa"/>
          </w:tcPr>
          <w:p w14:paraId="1B2DF842">
            <w:pPr>
              <w:spacing w:after="20" w:line="264" w:lineRule="auto"/>
              <w:jc w:val="center"/>
            </w:pPr>
            <w:r>
              <w:rPr>
                <w:rFonts w:ascii="Times New Roman" w:hAnsi="Times New Roman" w:eastAsia="宋体"/>
                <w:b w:val="0"/>
                <w:sz w:val="18"/>
              </w:rPr>
              <w:t>961</w:t>
            </w:r>
          </w:p>
        </w:tc>
        <w:tc>
          <w:tcPr>
            <w:tcW w:w="1417" w:type="dxa"/>
          </w:tcPr>
          <w:p w14:paraId="4164BD44">
            <w:pPr>
              <w:spacing w:after="20" w:line="264" w:lineRule="auto"/>
              <w:jc w:val="center"/>
            </w:pPr>
            <w:r>
              <w:rPr>
                <w:rFonts w:ascii="Times New Roman" w:hAnsi="Times New Roman" w:eastAsia="宋体"/>
                <w:b w:val="0"/>
                <w:sz w:val="18"/>
              </w:rPr>
              <w:t>5</w:t>
            </w:r>
          </w:p>
        </w:tc>
        <w:tc>
          <w:tcPr>
            <w:tcW w:w="1134" w:type="dxa"/>
          </w:tcPr>
          <w:p w14:paraId="25584680">
            <w:pPr>
              <w:spacing w:after="20" w:line="264" w:lineRule="auto"/>
              <w:jc w:val="center"/>
            </w:pPr>
            <w:r>
              <w:rPr>
                <w:rFonts w:ascii="Times New Roman" w:hAnsi="Times New Roman" w:eastAsia="宋体"/>
                <w:b w:val="0"/>
                <w:sz w:val="18"/>
              </w:rPr>
              <w:t>192.2 倍</w:t>
            </w:r>
          </w:p>
        </w:tc>
        <w:tc>
          <w:tcPr>
            <w:tcW w:w="1304" w:type="dxa"/>
          </w:tcPr>
          <w:p w14:paraId="1BB4F922">
            <w:pPr>
              <w:spacing w:after="20" w:line="264" w:lineRule="auto"/>
              <w:jc w:val="center"/>
            </w:pPr>
            <w:r>
              <w:rPr>
                <w:rFonts w:ascii="Times New Roman" w:hAnsi="Times New Roman" w:eastAsia="宋体"/>
                <w:b w:val="0"/>
                <w:sz w:val="18"/>
              </w:rPr>
              <w:t>0.788</w:t>
            </w:r>
          </w:p>
        </w:tc>
        <w:tc>
          <w:tcPr>
            <w:tcW w:w="1304" w:type="dxa"/>
          </w:tcPr>
          <w:p w14:paraId="0740288D">
            <w:pPr>
              <w:spacing w:after="20" w:line="264" w:lineRule="auto"/>
              <w:jc w:val="center"/>
            </w:pPr>
            <w:r>
              <w:rPr>
                <w:rFonts w:ascii="Times New Roman" w:hAnsi="Times New Roman" w:eastAsia="宋体"/>
                <w:b w:val="0"/>
                <w:sz w:val="18"/>
              </w:rPr>
              <w:t>0.003</w:t>
            </w:r>
          </w:p>
        </w:tc>
        <w:tc>
          <w:tcPr>
            <w:tcW w:w="1020" w:type="dxa"/>
          </w:tcPr>
          <w:p w14:paraId="793F629E">
            <w:pPr>
              <w:spacing w:after="20" w:line="264" w:lineRule="auto"/>
              <w:jc w:val="center"/>
            </w:pPr>
            <w:r>
              <w:rPr>
                <w:rFonts w:ascii="Times New Roman" w:hAnsi="Times New Roman" w:eastAsia="宋体"/>
                <w:b w:val="0"/>
                <w:sz w:val="18"/>
              </w:rPr>
              <w:t>262.7 倍</w:t>
            </w:r>
          </w:p>
        </w:tc>
      </w:tr>
      <w:tr w14:paraId="77EA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8EDAA8C">
            <w:pPr>
              <w:spacing w:after="20" w:line="264" w:lineRule="auto"/>
              <w:jc w:val="center"/>
            </w:pPr>
            <w:r>
              <w:rPr>
                <w:rFonts w:ascii="Times New Roman" w:hAnsi="Times New Roman" w:eastAsia="宋体"/>
                <w:b w:val="0"/>
                <w:sz w:val="18"/>
              </w:rPr>
              <w:t>100</w:t>
            </w:r>
          </w:p>
        </w:tc>
        <w:tc>
          <w:tcPr>
            <w:tcW w:w="624" w:type="dxa"/>
          </w:tcPr>
          <w:p w14:paraId="3A742426">
            <w:pPr>
              <w:spacing w:after="20" w:line="264" w:lineRule="auto"/>
              <w:jc w:val="center"/>
            </w:pPr>
            <w:r>
              <w:rPr>
                <w:rFonts w:ascii="Times New Roman" w:hAnsi="Times New Roman" w:eastAsia="宋体"/>
                <w:b w:val="0"/>
                <w:sz w:val="18"/>
              </w:rPr>
              <w:t>4</w:t>
            </w:r>
          </w:p>
        </w:tc>
        <w:tc>
          <w:tcPr>
            <w:tcW w:w="1417" w:type="dxa"/>
          </w:tcPr>
          <w:p w14:paraId="0F4246D6">
            <w:pPr>
              <w:spacing w:after="20" w:line="264" w:lineRule="auto"/>
              <w:jc w:val="center"/>
            </w:pPr>
            <w:r>
              <w:rPr>
                <w:rFonts w:ascii="Times New Roman" w:hAnsi="Times New Roman" w:eastAsia="宋体"/>
                <w:b w:val="0"/>
                <w:sz w:val="18"/>
              </w:rPr>
              <w:t>10,201</w:t>
            </w:r>
          </w:p>
        </w:tc>
        <w:tc>
          <w:tcPr>
            <w:tcW w:w="1417" w:type="dxa"/>
          </w:tcPr>
          <w:p w14:paraId="7F0A0B29">
            <w:pPr>
              <w:spacing w:after="20" w:line="264" w:lineRule="auto"/>
              <w:jc w:val="center"/>
            </w:pPr>
            <w:r>
              <w:rPr>
                <w:rFonts w:ascii="Times New Roman" w:hAnsi="Times New Roman" w:eastAsia="宋体"/>
                <w:b w:val="0"/>
                <w:sz w:val="18"/>
              </w:rPr>
              <w:t>15</w:t>
            </w:r>
          </w:p>
        </w:tc>
        <w:tc>
          <w:tcPr>
            <w:tcW w:w="1134" w:type="dxa"/>
          </w:tcPr>
          <w:p w14:paraId="794F4B72">
            <w:pPr>
              <w:spacing w:after="20" w:line="264" w:lineRule="auto"/>
              <w:jc w:val="center"/>
            </w:pPr>
            <w:r>
              <w:rPr>
                <w:rFonts w:ascii="Times New Roman" w:hAnsi="Times New Roman" w:eastAsia="宋体"/>
                <w:b w:val="0"/>
                <w:sz w:val="18"/>
              </w:rPr>
              <w:t>680.1 倍</w:t>
            </w:r>
          </w:p>
        </w:tc>
        <w:tc>
          <w:tcPr>
            <w:tcW w:w="1304" w:type="dxa"/>
          </w:tcPr>
          <w:p w14:paraId="2CED800D">
            <w:pPr>
              <w:spacing w:after="20" w:line="264" w:lineRule="auto"/>
              <w:jc w:val="center"/>
            </w:pPr>
            <w:r>
              <w:rPr>
                <w:rFonts w:ascii="Times New Roman" w:hAnsi="Times New Roman" w:eastAsia="宋体"/>
                <w:b w:val="0"/>
                <w:sz w:val="18"/>
              </w:rPr>
              <w:t>6.756</w:t>
            </w:r>
          </w:p>
        </w:tc>
        <w:tc>
          <w:tcPr>
            <w:tcW w:w="1304" w:type="dxa"/>
          </w:tcPr>
          <w:p w14:paraId="3633F4B8">
            <w:pPr>
              <w:spacing w:after="20" w:line="264" w:lineRule="auto"/>
              <w:jc w:val="center"/>
            </w:pPr>
            <w:r>
              <w:rPr>
                <w:rFonts w:ascii="Times New Roman" w:hAnsi="Times New Roman" w:eastAsia="宋体"/>
                <w:b w:val="0"/>
                <w:sz w:val="18"/>
              </w:rPr>
              <w:t>0.008</w:t>
            </w:r>
          </w:p>
        </w:tc>
        <w:tc>
          <w:tcPr>
            <w:tcW w:w="1020" w:type="dxa"/>
          </w:tcPr>
          <w:p w14:paraId="25A18C82">
            <w:pPr>
              <w:spacing w:after="20" w:line="264" w:lineRule="auto"/>
              <w:jc w:val="center"/>
            </w:pPr>
            <w:r>
              <w:rPr>
                <w:rFonts w:ascii="Times New Roman" w:hAnsi="Times New Roman" w:eastAsia="宋体"/>
                <w:b w:val="0"/>
                <w:sz w:val="18"/>
              </w:rPr>
              <w:t>844.3 倍</w:t>
            </w:r>
          </w:p>
        </w:tc>
      </w:tr>
      <w:tr w14:paraId="2DA0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DC9AD92">
            <w:pPr>
              <w:spacing w:after="20" w:line="264" w:lineRule="auto"/>
              <w:jc w:val="center"/>
            </w:pPr>
            <w:r>
              <w:rPr>
                <w:rFonts w:ascii="Times New Roman" w:hAnsi="Times New Roman" w:eastAsia="宋体"/>
                <w:b w:val="0"/>
                <w:sz w:val="18"/>
              </w:rPr>
              <w:t>1000</w:t>
            </w:r>
          </w:p>
        </w:tc>
        <w:tc>
          <w:tcPr>
            <w:tcW w:w="624" w:type="dxa"/>
          </w:tcPr>
          <w:p w14:paraId="632F2E1B">
            <w:pPr>
              <w:spacing w:after="20" w:line="264" w:lineRule="auto"/>
              <w:jc w:val="center"/>
            </w:pPr>
            <w:r>
              <w:rPr>
                <w:rFonts w:ascii="Times New Roman" w:hAnsi="Times New Roman" w:eastAsia="宋体"/>
                <w:b w:val="0"/>
                <w:sz w:val="18"/>
              </w:rPr>
              <w:t>36</w:t>
            </w:r>
          </w:p>
        </w:tc>
        <w:tc>
          <w:tcPr>
            <w:tcW w:w="1417" w:type="dxa"/>
          </w:tcPr>
          <w:p w14:paraId="720C464C">
            <w:pPr>
              <w:spacing w:after="20" w:line="264" w:lineRule="auto"/>
              <w:jc w:val="center"/>
            </w:pPr>
            <w:r>
              <w:rPr>
                <w:rFonts w:ascii="Times New Roman" w:hAnsi="Times New Roman" w:eastAsia="宋体"/>
                <w:b w:val="0"/>
                <w:sz w:val="18"/>
              </w:rPr>
              <w:t>1,002,001</w:t>
            </w:r>
          </w:p>
        </w:tc>
        <w:tc>
          <w:tcPr>
            <w:tcW w:w="1417" w:type="dxa"/>
          </w:tcPr>
          <w:p w14:paraId="6648BEB7">
            <w:pPr>
              <w:spacing w:after="20" w:line="264" w:lineRule="auto"/>
              <w:jc w:val="center"/>
            </w:pPr>
            <w:r>
              <w:rPr>
                <w:rFonts w:ascii="Times New Roman" w:hAnsi="Times New Roman" w:eastAsia="宋体"/>
                <w:b w:val="0"/>
                <w:sz w:val="18"/>
              </w:rPr>
              <w:t>143</w:t>
            </w:r>
          </w:p>
        </w:tc>
        <w:tc>
          <w:tcPr>
            <w:tcW w:w="1134" w:type="dxa"/>
          </w:tcPr>
          <w:p w14:paraId="2EFE8225">
            <w:pPr>
              <w:spacing w:after="20" w:line="264" w:lineRule="auto"/>
              <w:jc w:val="center"/>
            </w:pPr>
            <w:r>
              <w:rPr>
                <w:rFonts w:ascii="Times New Roman" w:hAnsi="Times New Roman" w:eastAsia="宋体"/>
                <w:b w:val="0"/>
                <w:sz w:val="18"/>
              </w:rPr>
              <w:t>7007.0 倍</w:t>
            </w:r>
          </w:p>
        </w:tc>
        <w:tc>
          <w:tcPr>
            <w:tcW w:w="1304" w:type="dxa"/>
          </w:tcPr>
          <w:p w14:paraId="27278F42">
            <w:pPr>
              <w:spacing w:after="20" w:line="264" w:lineRule="auto"/>
              <w:jc w:val="center"/>
            </w:pPr>
            <w:r>
              <w:rPr>
                <w:rFonts w:ascii="Times New Roman" w:hAnsi="Times New Roman" w:eastAsia="宋体"/>
                <w:b w:val="0"/>
                <w:sz w:val="18"/>
              </w:rPr>
              <w:t>550.015</w:t>
            </w:r>
          </w:p>
        </w:tc>
        <w:tc>
          <w:tcPr>
            <w:tcW w:w="1304" w:type="dxa"/>
          </w:tcPr>
          <w:p w14:paraId="70F629B8">
            <w:pPr>
              <w:spacing w:after="20" w:line="264" w:lineRule="auto"/>
              <w:jc w:val="center"/>
            </w:pPr>
            <w:r>
              <w:rPr>
                <w:rFonts w:ascii="Times New Roman" w:hAnsi="Times New Roman" w:eastAsia="宋体"/>
                <w:b w:val="0"/>
                <w:sz w:val="18"/>
              </w:rPr>
              <w:t>0.101</w:t>
            </w:r>
          </w:p>
        </w:tc>
        <w:tc>
          <w:tcPr>
            <w:tcW w:w="1020" w:type="dxa"/>
          </w:tcPr>
          <w:p w14:paraId="626D0666">
            <w:pPr>
              <w:spacing w:after="20" w:line="264" w:lineRule="auto"/>
              <w:jc w:val="center"/>
            </w:pPr>
            <w:r>
              <w:rPr>
                <w:rFonts w:ascii="Times New Roman" w:hAnsi="Times New Roman" w:eastAsia="宋体"/>
                <w:b w:val="0"/>
                <w:sz w:val="18"/>
              </w:rPr>
              <w:t>5471.1 倍</w:t>
            </w:r>
          </w:p>
        </w:tc>
      </w:tr>
    </w:tbl>
    <w:p w14:paraId="2AF3C867">
      <w:pPr>
        <w:spacing w:after="80"/>
      </w:pPr>
    </w:p>
    <w:p w14:paraId="3A7D1694">
      <w:pPr>
        <w:spacing w:before="80" w:after="200"/>
        <w:jc w:val="center"/>
      </w:pPr>
      <w:r>
        <w:rPr>
          <w:rFonts w:ascii="Times New Roman" w:hAnsi="Times New Roman" w:eastAsia="宋体"/>
          <w:b w:val="0"/>
          <w:sz w:val="21"/>
        </w:rPr>
        <w:t>表 2-2  基础蛮力法与改进蛮力法性能对比</w:t>
      </w:r>
    </w:p>
    <w:p w14:paraId="4F6FEE61">
      <w:pPr>
        <w:spacing w:before="120" w:after="40"/>
        <w:jc w:val="center"/>
      </w:pPr>
      <w:r>
        <w:drawing>
          <wp:inline distT="0" distB="0" distL="114300" distR="114300">
            <wp:extent cx="5939790" cy="2280285"/>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40000" cy="2280536"/>
                    </a:xfrm>
                    <a:prstGeom prst="rect">
                      <a:avLst/>
                    </a:prstGeom>
                  </pic:spPr>
                </pic:pic>
              </a:graphicData>
            </a:graphic>
          </wp:inline>
        </w:drawing>
      </w:r>
    </w:p>
    <w:p w14:paraId="014F5286">
      <w:pPr>
        <w:spacing w:before="80" w:after="200"/>
        <w:jc w:val="center"/>
      </w:pPr>
      <w:r>
        <w:rPr>
          <w:rFonts w:ascii="Times New Roman" w:hAnsi="Times New Roman" w:eastAsia="宋体"/>
          <w:b w:val="0"/>
          <w:sz w:val="21"/>
        </w:rPr>
        <w:t>图 2-7  两种算法循环体执行次数与执行时间对比（对数坐标）</w:t>
      </w:r>
    </w:p>
    <w:p w14:paraId="09CA8BD7">
      <w:pPr>
        <w:spacing w:after="60"/>
        <w:ind w:firstLine="480"/>
      </w:pPr>
      <w:r>
        <w:rPr>
          <w:rFonts w:ascii="Times New Roman" w:hAnsi="Times New Roman" w:eastAsia="宋体"/>
          <w:b w:val="0"/>
          <w:sz w:val="24"/>
        </w:rPr>
        <w:t>（1）循环次数大幅减少。n = 30 时循环次数由 961 次降到 5 次，n = 100 时由 10,201 次降到 15 次，n = 1000 时由 1,002,001 次降到 143 次，分别降低 192.2 倍、680.1 倍和 7007.0 倍。这与理论分析一致：基础版循环 (n+1)^2 次，改进版循环 n/7+1 次，规模越大降低越多。</w:t>
      </w:r>
    </w:p>
    <w:p w14:paraId="279BA124">
      <w:pPr>
        <w:spacing w:after="60"/>
        <w:ind w:firstLine="480"/>
      </w:pPr>
      <w:r>
        <w:rPr>
          <w:rFonts w:ascii="Times New Roman" w:hAnsi="Times New Roman" w:eastAsia="宋体"/>
          <w:b w:val="0"/>
          <w:sz w:val="24"/>
        </w:rPr>
        <w:t>（2）执行时间也明显下降。n = 1000 时基础蛮力法单次耗时 550.015 微秒，改进蛮力法只需 0.101 微秒，降低约 5471.1 倍；n = 30 时两者耗时分别为 0.788 微秒和 0.003 微秒。规模越大，改进的效果越突出。</w:t>
      </w:r>
    </w:p>
    <w:p w14:paraId="046C89FA">
      <w:pPr>
        <w:spacing w:after="60"/>
        <w:ind w:firstLine="480"/>
      </w:pPr>
      <w:r>
        <w:rPr>
          <w:rFonts w:ascii="Times New Roman" w:hAnsi="Times New Roman" w:eastAsia="宋体"/>
          <w:b w:val="0"/>
          <w:sz w:val="24"/>
        </w:rPr>
        <w:t>（3）改进算法结果正确。三种测试用例下，改进蛮力法与基础蛮力法求得的解组数、每组解的数值完全一致（程序中逐组比对校验），说明消元推导和枚举范围 a ≤ n/7 都是正确的，没有遗漏合法解。</w:t>
      </w:r>
    </w:p>
    <w:p w14:paraId="1B77CCB7">
      <w:pPr>
        <w:pStyle w:val="4"/>
        <w:outlineLvl w:val="1"/>
      </w:pPr>
      <w:r>
        <w:rPr>
          <w:rFonts w:ascii="Times New Roman" w:hAnsi="Times New Roman" w:eastAsia="黑体"/>
          <w:b/>
          <w:color w:val="1F3A5F"/>
          <w:sz w:val="28"/>
        </w:rPr>
        <w:t>八、实验结论</w:t>
      </w:r>
    </w:p>
    <w:p w14:paraId="1E253688">
      <w:pPr>
        <w:spacing w:after="60"/>
        <w:ind w:firstLine="480"/>
      </w:pPr>
      <w:r>
        <w:rPr>
          <w:rFonts w:ascii="Times New Roman" w:hAnsi="Times New Roman" w:eastAsia="宋体"/>
          <w:b w:val="0"/>
          <w:sz w:val="24"/>
        </w:rPr>
        <w:t>基础蛮力法“枚举所有组合 + 验证约束”的思路直观可靠，但双重循环使时间复杂度为 O(n</w:t>
      </w:r>
      <w:r>
        <w:rPr>
          <w:rFonts w:ascii="Times New Roman" w:hAnsi="Times New Roman" w:eastAsia="宋体"/>
          <w:b w:val="0"/>
          <w:sz w:val="24"/>
          <w:vertAlign w:val="superscript"/>
        </w:rPr>
        <w:t>2</w:t>
      </w:r>
      <w:r>
        <w:rPr>
          <w:rFonts w:ascii="Times New Roman" w:hAnsi="Times New Roman" w:eastAsia="宋体"/>
          <w:b w:val="0"/>
          <w:sz w:val="24"/>
        </w:rPr>
        <w:t>)，n = 1000 时循环次数高达 1,002,001 次。</w:t>
      </w:r>
    </w:p>
    <w:p w14:paraId="6AB201A3">
      <w:pPr>
        <w:spacing w:after="60"/>
        <w:ind w:firstLine="480"/>
      </w:pPr>
      <w:r>
        <w:rPr>
          <w:rFonts w:ascii="Times New Roman" w:hAnsi="Times New Roman" w:eastAsia="宋体"/>
          <w:b w:val="0"/>
          <w:sz w:val="24"/>
        </w:rPr>
        <w:t>改进蛮力法通过消元把三个未知量化为一个枚举变量，并把枚举范围压缩到 [0, n/7]，时间复杂度降为 O(n)，循环次数降到 n/7 + 1 量级。</w:t>
      </w:r>
    </w:p>
    <w:p w14:paraId="144C3587">
      <w:pPr>
        <w:spacing w:after="60"/>
        <w:ind w:firstLine="480"/>
      </w:pPr>
      <w:r>
        <w:rPr>
          <w:rFonts w:ascii="Times New Roman" w:hAnsi="Times New Roman" w:eastAsia="宋体"/>
          <w:b w:val="0"/>
          <w:sz w:val="24"/>
        </w:rPr>
        <w:t>实测数据显示，n = 1000 时改进算法循环次数降低 7007 倍、执行时间降低 5471 倍，且两种算法解集完全一致，说明“利用约束条件减少枚举量”能在保证正确性的同时大幅提升效率。</w:t>
      </w:r>
    </w:p>
    <w:p w14:paraId="46C8529E">
      <w:pPr>
        <w:spacing w:after="60"/>
        <w:ind w:firstLine="480"/>
      </w:pPr>
      <w:r>
        <w:rPr>
          <w:rFonts w:ascii="Times New Roman" w:hAnsi="Times New Roman" w:eastAsia="宋体"/>
          <w:b w:val="0"/>
          <w:sz w:val="24"/>
        </w:rPr>
        <w:t>优化效果随规模增大而增强，说明在枚举类问题中，充分利用约束条件缩小搜索空间是最直接有效的优化途径。</w:t>
      </w:r>
    </w:p>
    <w:p w14:paraId="55685FB7">
      <w:pPr>
        <w:spacing w:after="60"/>
        <w:ind w:firstLine="480"/>
      </w:pPr>
      <w:r>
        <w:rPr>
          <w:rFonts w:ascii="Times New Roman" w:hAnsi="Times New Roman" w:eastAsia="宋体"/>
          <w:b w:val="0"/>
          <w:sz w:val="24"/>
        </w:rPr>
        <w:t>程序用数组存储多组解、未使用全局变量，满足实验的编码规范要求。</w:t>
      </w:r>
    </w:p>
    <w:sectPr>
      <w:pgSz w:w="12240" w:h="15840"/>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BF08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3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00" w:after="100" w:line="300" w:lineRule="auto"/>
      <w:outlineLvl w:val="0"/>
    </w:pPr>
    <w:rPr>
      <w:rFonts w:asciiTheme="majorHAnsi" w:hAnsiTheme="majorHAnsi" w:eastAsiaTheme="majorEastAsia" w:cstheme="majorBidi"/>
      <w:b/>
      <w:bCs/>
      <w:color w:val="1F3A5F"/>
      <w:sz w:val="32"/>
      <w:szCs w:val="28"/>
    </w:rPr>
  </w:style>
  <w:style w:type="paragraph" w:styleId="4">
    <w:name w:val="heading 2"/>
    <w:basedOn w:val="1"/>
    <w:next w:val="1"/>
    <w:link w:val="139"/>
    <w:unhideWhenUsed/>
    <w:qFormat/>
    <w:uiPriority w:val="9"/>
    <w:pPr>
      <w:keepNext/>
      <w:keepLines/>
      <w:spacing w:before="200" w:after="100" w:line="300" w:lineRule="auto"/>
      <w:outlineLvl w:val="1"/>
    </w:pPr>
    <w:rPr>
      <w:rFonts w:asciiTheme="majorHAnsi" w:hAnsiTheme="majorHAnsi" w:eastAsiaTheme="majorEastAsia" w:cstheme="majorBidi"/>
      <w:b/>
      <w:bCs/>
      <w:color w:val="1F3A5F"/>
      <w:sz w:val="28"/>
      <w:szCs w:val="26"/>
    </w:rPr>
  </w:style>
  <w:style w:type="paragraph" w:styleId="5">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333333"/>
      <w:sz w:val="25"/>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5966</Words>
  <Characters>11649</Characters>
  <Lines>0</Lines>
  <Paragraphs>0</Paragraphs>
  <TotalTime>1</TotalTime>
  <ScaleCrop>false</ScaleCrop>
  <LinksUpToDate>false</LinksUpToDate>
  <CharactersWithSpaces>14786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干林锋</cp:lastModifiedBy>
  <dcterms:modified xsi:type="dcterms:W3CDTF">2026-09-24T12:33:58Z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eyJoZGlkIjoiZGQ5MTcwMDRiYzdlODJiNzg3YTQ2ZDBmYWY1ZGUxOTQiLCJ1c2VySWQiOiIxNzMzMDkxMTA0In0=</vt:lpwstr>
  </property>
  <property fmtid="{D5CDD505-2E9C-101B-9397-08002B2CF9AE}" pid="3" name="KSOProductBuildVer">
    <vt:lpwstr>2052-12.1.0.25222</vt:lpwstr>
  </property>
  <property fmtid="{D5CDD505-2E9C-101B-9397-08002B2CF9AE}" pid="4" name="ICV">
    <vt:lpwstr>E2846D4721E3469EB1A18EB271FEA807_12</vt:lpwstr>
  </property>
</Properties>
</file>