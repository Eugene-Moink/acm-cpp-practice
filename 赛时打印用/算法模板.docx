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B1B41">
      <w:pPr>
        <w:pStyle w:val="3"/>
      </w:pPr>
      <w:r>
        <w:t>算法竞赛个人模板</w:t>
      </w:r>
    </w:p>
    <w:p w14:paraId="1E2E431D"/>
    <w:p w14:paraId="5B0CC24B">
      <w:bookmarkStart w:id="0" w:name="_GoBack"/>
      <w:bookmarkEnd w:id="0"/>
    </w:p>
    <w:p w14:paraId="77E39E32"/>
    <w:p w14:paraId="19F15A91">
      <w:pPr>
        <w:pStyle w:val="4"/>
      </w:pPr>
      <w:r>
        <w:t>快速读入与整体框架</w:t>
      </w:r>
    </w:p>
    <w:p w14:paraId="51A249D3"/>
    <w:p w14:paraId="07B57B52">
      <w:r>
        <w:t>适用场景：所有题目的起手式，输入量大时用快读。</w:t>
      </w:r>
    </w:p>
    <w:p w14:paraId="72A16BA8">
      <w:r>
        <w:t>复杂度：单次读入接近 O(1)。</w:t>
      </w:r>
    </w:p>
    <w:p w14:paraId="6C5AAE75">
      <w:r>
        <w:t>易错点：多组数据要清空全局数组和图；快读不要和 scanf 混用。</w:t>
      </w:r>
    </w:p>
    <w:p w14:paraId="160D3999"/>
    <w:p w14:paraId="41765EA7">
      <w:pPr>
        <w:spacing w:after="0" w:line="240" w:lineRule="auto"/>
      </w:pPr>
      <w:r>
        <w:t>#include &lt;bits/stdc++.h&gt;</w:t>
      </w:r>
    </w:p>
    <w:p w14:paraId="61B5591C">
      <w:pPr>
        <w:spacing w:after="0" w:line="240" w:lineRule="auto"/>
      </w:pPr>
      <w:r>
        <w:t>using namespace std;</w:t>
      </w:r>
    </w:p>
    <w:p w14:paraId="504C64D6">
      <w:pPr>
        <w:spacing w:after="0" w:line="240" w:lineRule="auto"/>
      </w:pPr>
      <w:r>
        <w:t>using ll = long long;</w:t>
      </w:r>
    </w:p>
    <w:p w14:paraId="645CC849">
      <w:pPr>
        <w:spacing w:after="0" w:line="240" w:lineRule="auto"/>
      </w:pPr>
    </w:p>
    <w:p w14:paraId="13032490">
      <w:pPr>
        <w:spacing w:after="0" w:line="240" w:lineRule="auto"/>
      </w:pPr>
      <w:r>
        <w:t>const ll INF = (ll)4e18;</w:t>
      </w:r>
    </w:p>
    <w:p w14:paraId="5EE6F3C3">
      <w:pPr>
        <w:spacing w:after="0" w:line="240" w:lineRule="auto"/>
      </w:pPr>
      <w:r>
        <w:t>const int MOD = 1000000007;</w:t>
      </w:r>
    </w:p>
    <w:p w14:paraId="52663C17">
      <w:pPr>
        <w:spacing w:after="0" w:line="240" w:lineRule="auto"/>
      </w:pPr>
    </w:p>
    <w:p w14:paraId="1D14F70E">
      <w:pPr>
        <w:spacing w:after="0" w:line="240" w:lineRule="auto"/>
      </w:pPr>
      <w:r>
        <w:t>int readInt() {</w:t>
      </w:r>
    </w:p>
    <w:p w14:paraId="45BE89A8">
      <w:pPr>
        <w:spacing w:after="0" w:line="240" w:lineRule="auto"/>
      </w:pPr>
      <w:r>
        <w:t xml:space="preserve">    int x = 0, f = 1;</w:t>
      </w:r>
    </w:p>
    <w:p w14:paraId="78F1BBC6">
      <w:pPr>
        <w:spacing w:after="0" w:line="240" w:lineRule="auto"/>
      </w:pPr>
      <w:r>
        <w:t xml:space="preserve">    char c = getchar();</w:t>
      </w:r>
    </w:p>
    <w:p w14:paraId="2D3973CF">
      <w:pPr>
        <w:spacing w:after="0" w:line="240" w:lineRule="auto"/>
      </w:pPr>
      <w:r>
        <w:t xml:space="preserve">    while (c &lt; '0' || c &gt; '9') {</w:t>
      </w:r>
    </w:p>
    <w:p w14:paraId="0ED2262B">
      <w:pPr>
        <w:spacing w:after="0" w:line="240" w:lineRule="auto"/>
      </w:pPr>
      <w:r>
        <w:t xml:space="preserve">        if (c == '-') f = -1;</w:t>
      </w:r>
    </w:p>
    <w:p w14:paraId="1C96AE2A">
      <w:pPr>
        <w:spacing w:after="0" w:line="240" w:lineRule="auto"/>
      </w:pPr>
      <w:r>
        <w:t xml:space="preserve">        c = getchar();</w:t>
      </w:r>
    </w:p>
    <w:p w14:paraId="6F69D67D">
      <w:pPr>
        <w:spacing w:after="0" w:line="240" w:lineRule="auto"/>
      </w:pPr>
      <w:r>
        <w:t xml:space="preserve">    }</w:t>
      </w:r>
    </w:p>
    <w:p w14:paraId="03D5FC8E">
      <w:pPr>
        <w:spacing w:after="0" w:line="240" w:lineRule="auto"/>
      </w:pPr>
      <w:r>
        <w:t xml:space="preserve">    while (c &gt;= '0' &amp;&amp; c &lt;= '9') {</w:t>
      </w:r>
    </w:p>
    <w:p w14:paraId="59F9C7F6">
      <w:pPr>
        <w:spacing w:after="0" w:line="240" w:lineRule="auto"/>
      </w:pPr>
      <w:r>
        <w:t xml:space="preserve">        x = x * 10 + (c - '0');</w:t>
      </w:r>
    </w:p>
    <w:p w14:paraId="7AECC2A4">
      <w:pPr>
        <w:spacing w:after="0" w:line="240" w:lineRule="auto"/>
      </w:pPr>
      <w:r>
        <w:t xml:space="preserve">        c = getchar();</w:t>
      </w:r>
    </w:p>
    <w:p w14:paraId="1BAF571F">
      <w:pPr>
        <w:spacing w:after="0" w:line="240" w:lineRule="auto"/>
      </w:pPr>
      <w:r>
        <w:t xml:space="preserve">    }</w:t>
      </w:r>
    </w:p>
    <w:p w14:paraId="2EAE2A7A">
      <w:pPr>
        <w:spacing w:after="0" w:line="240" w:lineRule="auto"/>
      </w:pPr>
      <w:r>
        <w:t xml:space="preserve">    return x * f;</w:t>
      </w:r>
    </w:p>
    <w:p w14:paraId="768AB0A4">
      <w:pPr>
        <w:spacing w:after="0" w:line="240" w:lineRule="auto"/>
      </w:pPr>
      <w:r>
        <w:t>}</w:t>
      </w:r>
    </w:p>
    <w:p w14:paraId="30F87D36">
      <w:pPr>
        <w:spacing w:after="0" w:line="240" w:lineRule="auto"/>
      </w:pPr>
    </w:p>
    <w:p w14:paraId="466E1871">
      <w:pPr>
        <w:spacing w:after="0" w:line="240" w:lineRule="auto"/>
      </w:pPr>
      <w:r>
        <w:t>int main() {</w:t>
      </w:r>
    </w:p>
    <w:p w14:paraId="57F9CAD9">
      <w:pPr>
        <w:spacing w:after="0" w:line="240" w:lineRule="auto"/>
      </w:pPr>
      <w:r>
        <w:t xml:space="preserve">    ios::sync_with_stdio(false);</w:t>
      </w:r>
    </w:p>
    <w:p w14:paraId="231DA939">
      <w:pPr>
        <w:spacing w:after="0" w:line="240" w:lineRule="auto"/>
      </w:pPr>
      <w:r>
        <w:t xml:space="preserve">    cin.tie(nullptr);</w:t>
      </w:r>
    </w:p>
    <w:p w14:paraId="609AAFFE">
      <w:pPr>
        <w:spacing w:after="0" w:line="240" w:lineRule="auto"/>
      </w:pPr>
      <w:r>
        <w:t xml:space="preserve">    int T = 1;</w:t>
      </w:r>
    </w:p>
    <w:p w14:paraId="67FCFE73">
      <w:pPr>
        <w:spacing w:after="0" w:line="240" w:lineRule="auto"/>
      </w:pPr>
      <w:r>
        <w:t xml:space="preserve">    // cin &gt;&gt; T;</w:t>
      </w:r>
    </w:p>
    <w:p w14:paraId="279E5AEF">
      <w:pPr>
        <w:spacing w:after="0" w:line="240" w:lineRule="auto"/>
      </w:pPr>
      <w:r>
        <w:t xml:space="preserve">    while (T--) {</w:t>
      </w:r>
    </w:p>
    <w:p w14:paraId="73403E37">
      <w:pPr>
        <w:spacing w:after="0" w:line="240" w:lineRule="auto"/>
      </w:pPr>
      <w:r>
        <w:t xml:space="preserve">        solve();</w:t>
      </w:r>
    </w:p>
    <w:p w14:paraId="5CCDB7B0">
      <w:pPr>
        <w:spacing w:after="0" w:line="240" w:lineRule="auto"/>
      </w:pPr>
      <w:r>
        <w:t xml:space="preserve">    }</w:t>
      </w:r>
    </w:p>
    <w:p w14:paraId="11361AD3">
      <w:pPr>
        <w:spacing w:after="0" w:line="240" w:lineRule="auto"/>
      </w:pPr>
      <w:r>
        <w:t xml:space="preserve">    return 0;</w:t>
      </w:r>
    </w:p>
    <w:p w14:paraId="3271CE06">
      <w:pPr>
        <w:spacing w:after="0" w:line="240" w:lineRule="auto"/>
      </w:pPr>
      <w:r>
        <w:t>}</w:t>
      </w:r>
    </w:p>
    <w:p w14:paraId="3A34E3C0"/>
    <w:p w14:paraId="6B97DECD">
      <w:pPr>
        <w:pStyle w:val="4"/>
      </w:pPr>
      <w:r>
        <w:t>二分查找（整数）</w:t>
      </w:r>
    </w:p>
    <w:p w14:paraId="2BD8C6C7"/>
    <w:p w14:paraId="7E016DE2">
      <w:r>
        <w:t>适用场景：有序数组中找第一个大于等于 x 的位置。</w:t>
      </w:r>
    </w:p>
    <w:p w14:paraId="3E8220E4">
      <w:r>
        <w:t>复杂度：O(log n)。</w:t>
      </w:r>
    </w:p>
    <w:p w14:paraId="25C00B68">
      <w:r>
        <w:t>易错点：统一写 l &lt;= r 的闭区间；mid 写 l + (r - l) / 2 防溢出。</w:t>
      </w:r>
    </w:p>
    <w:p w14:paraId="60A33169"/>
    <w:p w14:paraId="5703B0C4">
      <w:pPr>
        <w:spacing w:after="0" w:line="240" w:lineRule="auto"/>
      </w:pPr>
      <w:r>
        <w:t>int lower_bound_idx(const vector&lt;int&gt;&amp; a, int x) {</w:t>
      </w:r>
    </w:p>
    <w:p w14:paraId="6A13B542">
      <w:pPr>
        <w:spacing w:after="0" w:line="240" w:lineRule="auto"/>
      </w:pPr>
      <w:r>
        <w:t xml:space="preserve">    int l = 0, r = (int)a.size() - 1, ans = -1;</w:t>
      </w:r>
    </w:p>
    <w:p w14:paraId="72A91EDE">
      <w:pPr>
        <w:spacing w:after="0" w:line="240" w:lineRule="auto"/>
      </w:pPr>
      <w:r>
        <w:t xml:space="preserve">    while (l &lt;= r) {</w:t>
      </w:r>
    </w:p>
    <w:p w14:paraId="42D6AECE">
      <w:pPr>
        <w:spacing w:after="0" w:line="240" w:lineRule="auto"/>
      </w:pPr>
      <w:r>
        <w:t xml:space="preserve">        int mid = l + (r - l) / 2;</w:t>
      </w:r>
    </w:p>
    <w:p w14:paraId="4D931F70">
      <w:pPr>
        <w:spacing w:after="0" w:line="240" w:lineRule="auto"/>
      </w:pPr>
      <w:r>
        <w:t xml:space="preserve">        if (a[mid] &gt;= x) {</w:t>
      </w:r>
    </w:p>
    <w:p w14:paraId="4073EE4D">
      <w:pPr>
        <w:spacing w:after="0" w:line="240" w:lineRule="auto"/>
      </w:pPr>
      <w:r>
        <w:t xml:space="preserve">            ans = mid;</w:t>
      </w:r>
    </w:p>
    <w:p w14:paraId="2DAADE0F">
      <w:pPr>
        <w:spacing w:after="0" w:line="240" w:lineRule="auto"/>
      </w:pPr>
      <w:r>
        <w:t xml:space="preserve">            r = mid - 1;</w:t>
      </w:r>
    </w:p>
    <w:p w14:paraId="56984E60">
      <w:pPr>
        <w:spacing w:after="0" w:line="240" w:lineRule="auto"/>
      </w:pPr>
      <w:r>
        <w:t xml:space="preserve">        } else {</w:t>
      </w:r>
    </w:p>
    <w:p w14:paraId="528A8F43">
      <w:pPr>
        <w:spacing w:after="0" w:line="240" w:lineRule="auto"/>
      </w:pPr>
      <w:r>
        <w:t xml:space="preserve">            l = mid + 1;</w:t>
      </w:r>
    </w:p>
    <w:p w14:paraId="20FCD99B">
      <w:pPr>
        <w:spacing w:after="0" w:line="240" w:lineRule="auto"/>
      </w:pPr>
      <w:r>
        <w:t xml:space="preserve">        }</w:t>
      </w:r>
    </w:p>
    <w:p w14:paraId="40F98036">
      <w:pPr>
        <w:spacing w:after="0" w:line="240" w:lineRule="auto"/>
      </w:pPr>
      <w:r>
        <w:t xml:space="preserve">    }</w:t>
      </w:r>
    </w:p>
    <w:p w14:paraId="6DA0E6CF">
      <w:pPr>
        <w:spacing w:after="0" w:line="240" w:lineRule="auto"/>
      </w:pPr>
      <w:r>
        <w:t xml:space="preserve">    return ans;</w:t>
      </w:r>
    </w:p>
    <w:p w14:paraId="6ECCA405">
      <w:pPr>
        <w:spacing w:after="0" w:line="240" w:lineRule="auto"/>
      </w:pPr>
      <w:r>
        <w:t>}</w:t>
      </w:r>
    </w:p>
    <w:p w14:paraId="05AC8AC9"/>
    <w:p w14:paraId="3C2C5E50">
      <w:pPr>
        <w:pStyle w:val="4"/>
      </w:pPr>
      <w:r>
        <w:t>二分答案</w:t>
      </w:r>
    </w:p>
    <w:p w14:paraId="5907C0F9"/>
    <w:p w14:paraId="5C08ED33">
      <w:r>
        <w:t>适用场景：求最小的可行值，答案具有单调性。</w:t>
      </w:r>
    </w:p>
    <w:p w14:paraId="0E3A8391">
      <w:r>
        <w:t>复杂度：O(log(值域) * check 复杂度)。</w:t>
      </w:r>
    </w:p>
    <w:p w14:paraId="421F2559">
      <w:r>
        <w:t>易错点：check 全用 long long；初始区间要包含答案；while 内真的缩区间。</w:t>
      </w:r>
    </w:p>
    <w:p w14:paraId="5E9049F2"/>
    <w:p w14:paraId="1AA1A485">
      <w:pPr>
        <w:spacing w:after="0" w:line="240" w:lineRule="auto"/>
      </w:pPr>
      <w:r>
        <w:t>bool check(ll mid) {</w:t>
      </w:r>
    </w:p>
    <w:p w14:paraId="06CA3EBE">
      <w:pPr>
        <w:spacing w:after="0" w:line="240" w:lineRule="auto"/>
      </w:pPr>
      <w:r>
        <w:t xml:space="preserve">    return true;</w:t>
      </w:r>
    </w:p>
    <w:p w14:paraId="2CFBAA52">
      <w:pPr>
        <w:spacing w:after="0" w:line="240" w:lineRule="auto"/>
      </w:pPr>
      <w:r>
        <w:t>}</w:t>
      </w:r>
    </w:p>
    <w:p w14:paraId="00446B58">
      <w:pPr>
        <w:spacing w:after="0" w:line="240" w:lineRule="auto"/>
      </w:pPr>
    </w:p>
    <w:p w14:paraId="665E8F89">
      <w:pPr>
        <w:spacing w:after="0" w:line="240" w:lineRule="auto"/>
      </w:pPr>
      <w:r>
        <w:t>ll binary_answer(ll lo, ll hi) {</w:t>
      </w:r>
    </w:p>
    <w:p w14:paraId="1F2264DA">
      <w:pPr>
        <w:spacing w:after="0" w:line="240" w:lineRule="auto"/>
      </w:pPr>
      <w:r>
        <w:t xml:space="preserve">    ll l = lo, r = hi, ans = -1;</w:t>
      </w:r>
    </w:p>
    <w:p w14:paraId="34391E39">
      <w:pPr>
        <w:spacing w:after="0" w:line="240" w:lineRule="auto"/>
      </w:pPr>
      <w:r>
        <w:t xml:space="preserve">    while (l &lt;= r) {</w:t>
      </w:r>
    </w:p>
    <w:p w14:paraId="3A06BFD1">
      <w:pPr>
        <w:spacing w:after="0" w:line="240" w:lineRule="auto"/>
      </w:pPr>
      <w:r>
        <w:t xml:space="preserve">        ll mid = l + (r - l) / 2;</w:t>
      </w:r>
    </w:p>
    <w:p w14:paraId="47056399">
      <w:pPr>
        <w:spacing w:after="0" w:line="240" w:lineRule="auto"/>
      </w:pPr>
      <w:r>
        <w:t xml:space="preserve">        if (check(mid)) {</w:t>
      </w:r>
    </w:p>
    <w:p w14:paraId="6C2C8A4D">
      <w:pPr>
        <w:spacing w:after="0" w:line="240" w:lineRule="auto"/>
      </w:pPr>
      <w:r>
        <w:t xml:space="preserve">            ans = mid;</w:t>
      </w:r>
    </w:p>
    <w:p w14:paraId="61CF51AE">
      <w:pPr>
        <w:spacing w:after="0" w:line="240" w:lineRule="auto"/>
      </w:pPr>
      <w:r>
        <w:t xml:space="preserve">            r = mid - 1;</w:t>
      </w:r>
    </w:p>
    <w:p w14:paraId="3C668BC1">
      <w:pPr>
        <w:spacing w:after="0" w:line="240" w:lineRule="auto"/>
      </w:pPr>
      <w:r>
        <w:t xml:space="preserve">        } else {</w:t>
      </w:r>
    </w:p>
    <w:p w14:paraId="5E24914F">
      <w:pPr>
        <w:spacing w:after="0" w:line="240" w:lineRule="auto"/>
      </w:pPr>
      <w:r>
        <w:t xml:space="preserve">            l = mid + 1;</w:t>
      </w:r>
    </w:p>
    <w:p w14:paraId="1FB9043C">
      <w:pPr>
        <w:spacing w:after="0" w:line="240" w:lineRule="auto"/>
      </w:pPr>
      <w:r>
        <w:t xml:space="preserve">        }</w:t>
      </w:r>
    </w:p>
    <w:p w14:paraId="375CC1A9">
      <w:pPr>
        <w:spacing w:after="0" w:line="240" w:lineRule="auto"/>
      </w:pPr>
      <w:r>
        <w:t xml:space="preserve">    }</w:t>
      </w:r>
    </w:p>
    <w:p w14:paraId="1EB1A1D1">
      <w:pPr>
        <w:spacing w:after="0" w:line="240" w:lineRule="auto"/>
      </w:pPr>
      <w:r>
        <w:t xml:space="preserve">    return ans;</w:t>
      </w:r>
    </w:p>
    <w:p w14:paraId="43C972A0">
      <w:pPr>
        <w:spacing w:after="0" w:line="240" w:lineRule="auto"/>
      </w:pPr>
      <w:r>
        <w:t>}</w:t>
      </w:r>
    </w:p>
    <w:p w14:paraId="7BE1A57E"/>
    <w:p w14:paraId="63AEC274">
      <w:pPr>
        <w:pStyle w:val="4"/>
      </w:pPr>
      <w:r>
        <w:t>前缀和与差分</w:t>
      </w:r>
    </w:p>
    <w:p w14:paraId="410EE3C4"/>
    <w:p w14:paraId="47A4C023">
      <w:r>
        <w:t>适用场景：多次询问区间和，或多次区间加后统一输出。</w:t>
      </w:r>
    </w:p>
    <w:p w14:paraId="4809DC40">
      <w:r>
        <w:t>复杂度：预处理 O(n)，单次操作 O(1)。</w:t>
      </w:r>
    </w:p>
    <w:p w14:paraId="5FABB7A5">
      <w:r>
        <w:t>易错点：pre[0] 置 0；差分数组开 n + 2；区间是闭区间 [l, r]。</w:t>
      </w:r>
    </w:p>
    <w:p w14:paraId="67CD78E2"/>
    <w:p w14:paraId="7D5F217B">
      <w:pPr>
        <w:spacing w:after="0" w:line="240" w:lineRule="auto"/>
      </w:pPr>
      <w:r>
        <w:t>vector&lt;ll&gt; build_pre(const vector&lt;ll&gt;&amp; a) {</w:t>
      </w:r>
    </w:p>
    <w:p w14:paraId="3C8B15D9">
      <w:pPr>
        <w:spacing w:after="0" w:line="240" w:lineRule="auto"/>
      </w:pPr>
      <w:r>
        <w:t xml:space="preserve">    int n = (int)a.size();</w:t>
      </w:r>
    </w:p>
    <w:p w14:paraId="60570977">
      <w:pPr>
        <w:spacing w:after="0" w:line="240" w:lineRule="auto"/>
      </w:pPr>
      <w:r>
        <w:t xml:space="preserve">    vector&lt;ll&gt; pre(n + 1, 0);</w:t>
      </w:r>
    </w:p>
    <w:p w14:paraId="4B07FAAC">
      <w:pPr>
        <w:spacing w:after="0" w:line="240" w:lineRule="auto"/>
      </w:pPr>
      <w:r>
        <w:t xml:space="preserve">    for (int i = 0; i &lt; n; i++) pre[i + 1] = pre[i] + a[i];</w:t>
      </w:r>
    </w:p>
    <w:p w14:paraId="5596DE73">
      <w:pPr>
        <w:spacing w:after="0" w:line="240" w:lineRule="auto"/>
      </w:pPr>
      <w:r>
        <w:t xml:space="preserve">    return pre;</w:t>
      </w:r>
    </w:p>
    <w:p w14:paraId="05982495">
      <w:pPr>
        <w:spacing w:after="0" w:line="240" w:lineRule="auto"/>
      </w:pPr>
      <w:r>
        <w:t>}</w:t>
      </w:r>
    </w:p>
    <w:p w14:paraId="13216A69">
      <w:pPr>
        <w:spacing w:after="0" w:line="240" w:lineRule="auto"/>
      </w:pPr>
    </w:p>
    <w:p w14:paraId="2D8AB2B6">
      <w:pPr>
        <w:spacing w:after="0" w:line="240" w:lineRule="auto"/>
      </w:pPr>
      <w:r>
        <w:t>ll range_sum(const vector&lt;ll&gt;&amp; pre, int l, int r) {</w:t>
      </w:r>
    </w:p>
    <w:p w14:paraId="149FFFDE">
      <w:pPr>
        <w:spacing w:after="0" w:line="240" w:lineRule="auto"/>
      </w:pPr>
      <w:r>
        <w:t xml:space="preserve">    return pre[r + 1] - pre[l];</w:t>
      </w:r>
    </w:p>
    <w:p w14:paraId="0A0BBE3A">
      <w:pPr>
        <w:spacing w:after="0" w:line="240" w:lineRule="auto"/>
      </w:pPr>
      <w:r>
        <w:t>}</w:t>
      </w:r>
    </w:p>
    <w:p w14:paraId="5574BF29">
      <w:pPr>
        <w:spacing w:after="0" w:line="240" w:lineRule="auto"/>
      </w:pPr>
    </w:p>
    <w:p w14:paraId="3B3D3571">
      <w:pPr>
        <w:spacing w:after="0" w:line="240" w:lineRule="auto"/>
      </w:pPr>
      <w:r>
        <w:t>void diff_add(vector&lt;ll&gt;&amp; d, int l, int r, ll v) {</w:t>
      </w:r>
    </w:p>
    <w:p w14:paraId="44D54E2B">
      <w:pPr>
        <w:spacing w:after="0" w:line="240" w:lineRule="auto"/>
      </w:pPr>
      <w:r>
        <w:t xml:space="preserve">    d[l] += v;</w:t>
      </w:r>
    </w:p>
    <w:p w14:paraId="32ED6B27">
      <w:pPr>
        <w:spacing w:after="0" w:line="240" w:lineRule="auto"/>
      </w:pPr>
      <w:r>
        <w:t xml:space="preserve">    d[r + 1] -= v;</w:t>
      </w:r>
    </w:p>
    <w:p w14:paraId="2FC10137">
      <w:pPr>
        <w:spacing w:after="0" w:line="240" w:lineRule="auto"/>
      </w:pPr>
      <w:r>
        <w:t>}</w:t>
      </w:r>
    </w:p>
    <w:p w14:paraId="509D96DC"/>
    <w:p w14:paraId="05616E54">
      <w:pPr>
        <w:pStyle w:val="4"/>
      </w:pPr>
      <w:r>
        <w:t>二维前缀和与差分</w:t>
      </w:r>
    </w:p>
    <w:p w14:paraId="2BC79510"/>
    <w:p w14:paraId="3B20A6C3">
      <w:r>
        <w:t>适用场景：矩阵子矩形求和，或对子矩形统一加值。</w:t>
      </w:r>
    </w:p>
    <w:p w14:paraId="2BCCE7BA">
      <w:r>
        <w:t>复杂度：预处理 O(n * m)，单次操作 O(1)。</w:t>
      </w:r>
    </w:p>
    <w:p w14:paraId="5243F59B">
      <w:r>
        <w:t>易错点：下标一律从 1 开始；子矩阵加要改四个角；求和公式符号别抄错。</w:t>
      </w:r>
    </w:p>
    <w:p w14:paraId="758E1B0C"/>
    <w:p w14:paraId="086D7382">
      <w:pPr>
        <w:spacing w:after="0" w:line="240" w:lineRule="auto"/>
      </w:pPr>
      <w:r>
        <w:t>ll s[1005][1005], d[1005][1005];</w:t>
      </w:r>
    </w:p>
    <w:p w14:paraId="1AC12415">
      <w:pPr>
        <w:spacing w:after="0" w:line="240" w:lineRule="auto"/>
      </w:pPr>
    </w:p>
    <w:p w14:paraId="6521F135">
      <w:pPr>
        <w:spacing w:after="0" w:line="240" w:lineRule="auto"/>
      </w:pPr>
      <w:r>
        <w:t>void build_2d(int n, int m) {</w:t>
      </w:r>
    </w:p>
    <w:p w14:paraId="0F3B1D55">
      <w:pPr>
        <w:spacing w:after="0" w:line="240" w:lineRule="auto"/>
      </w:pPr>
      <w:r>
        <w:t xml:space="preserve">    for (int i = 1; i &lt;= n; i++) {</w:t>
      </w:r>
    </w:p>
    <w:p w14:paraId="6CE75EF9">
      <w:pPr>
        <w:spacing w:after="0" w:line="240" w:lineRule="auto"/>
      </w:pPr>
      <w:r>
        <w:t xml:space="preserve">        for (int j = 1; j &lt;= m; j++) {</w:t>
      </w:r>
    </w:p>
    <w:p w14:paraId="6E051308">
      <w:pPr>
        <w:spacing w:after="0" w:line="240" w:lineRule="auto"/>
      </w:pPr>
      <w:r>
        <w:t xml:space="preserve">            s[i][j] += s[i - 1][j] + s[i][j - 1] - s[i - 1][j - 1];</w:t>
      </w:r>
    </w:p>
    <w:p w14:paraId="52661044">
      <w:pPr>
        <w:spacing w:after="0" w:line="240" w:lineRule="auto"/>
      </w:pPr>
      <w:r>
        <w:t xml:space="preserve">        }</w:t>
      </w:r>
    </w:p>
    <w:p w14:paraId="74120CB6">
      <w:pPr>
        <w:spacing w:after="0" w:line="240" w:lineRule="auto"/>
      </w:pPr>
      <w:r>
        <w:t xml:space="preserve">    }</w:t>
      </w:r>
    </w:p>
    <w:p w14:paraId="2552433F">
      <w:pPr>
        <w:spacing w:after="0" w:line="240" w:lineRule="auto"/>
      </w:pPr>
      <w:r>
        <w:t>}</w:t>
      </w:r>
    </w:p>
    <w:p w14:paraId="10DC2DCA">
      <w:pPr>
        <w:spacing w:after="0" w:line="240" w:lineRule="auto"/>
      </w:pPr>
    </w:p>
    <w:p w14:paraId="3A5740E8">
      <w:pPr>
        <w:spacing w:after="0" w:line="240" w:lineRule="auto"/>
      </w:pPr>
      <w:r>
        <w:t>ll rect_sum(int x1, int y1, int x2, int y2) {</w:t>
      </w:r>
    </w:p>
    <w:p w14:paraId="2BFDA1C8">
      <w:pPr>
        <w:spacing w:after="0" w:line="240" w:lineRule="auto"/>
      </w:pPr>
      <w:r>
        <w:t xml:space="preserve">    return s[x2][y2] - s[x1 - 1][y2] - s[x2][y1 - 1]</w:t>
      </w:r>
    </w:p>
    <w:p w14:paraId="58FBD011">
      <w:pPr>
        <w:spacing w:after="0" w:line="240" w:lineRule="auto"/>
      </w:pPr>
      <w:r>
        <w:t xml:space="preserve">           + s[x1 - 1][y1 - 1];</w:t>
      </w:r>
    </w:p>
    <w:p w14:paraId="7D4F7BD4">
      <w:pPr>
        <w:spacing w:after="0" w:line="240" w:lineRule="auto"/>
      </w:pPr>
      <w:r>
        <w:t>}</w:t>
      </w:r>
    </w:p>
    <w:p w14:paraId="11A607CE">
      <w:pPr>
        <w:spacing w:after="0" w:line="240" w:lineRule="auto"/>
      </w:pPr>
    </w:p>
    <w:p w14:paraId="1D682B3F">
      <w:pPr>
        <w:spacing w:after="0" w:line="240" w:lineRule="auto"/>
      </w:pPr>
      <w:r>
        <w:t>void rect_add(int x1, int y1, int x2, int y2, ll v) {</w:t>
      </w:r>
    </w:p>
    <w:p w14:paraId="13DC6951">
      <w:pPr>
        <w:spacing w:after="0" w:line="240" w:lineRule="auto"/>
      </w:pPr>
      <w:r>
        <w:t xml:space="preserve">    d[x1][y1] += v;</w:t>
      </w:r>
    </w:p>
    <w:p w14:paraId="4D27B16C">
      <w:pPr>
        <w:spacing w:after="0" w:line="240" w:lineRule="auto"/>
      </w:pPr>
      <w:r>
        <w:t xml:space="preserve">    d[x1][y2 + 1] -= v;</w:t>
      </w:r>
    </w:p>
    <w:p w14:paraId="5E4A0265">
      <w:pPr>
        <w:spacing w:after="0" w:line="240" w:lineRule="auto"/>
      </w:pPr>
      <w:r>
        <w:t xml:space="preserve">    d[x2 + 1][y1] -= v;</w:t>
      </w:r>
    </w:p>
    <w:p w14:paraId="3EFFEE9D">
      <w:pPr>
        <w:spacing w:after="0" w:line="240" w:lineRule="auto"/>
      </w:pPr>
      <w:r>
        <w:t xml:space="preserve">    d[x2 + 1][y2 + 1] += v;</w:t>
      </w:r>
    </w:p>
    <w:p w14:paraId="46BDD7E7">
      <w:pPr>
        <w:spacing w:after="0" w:line="240" w:lineRule="auto"/>
      </w:pPr>
      <w:r>
        <w:t>}</w:t>
      </w:r>
    </w:p>
    <w:p w14:paraId="409C9566"/>
    <w:p w14:paraId="36F55B19">
      <w:pPr>
        <w:pStyle w:val="4"/>
      </w:pPr>
      <w:r>
        <w:t>尺取法（同向双指针）</w:t>
      </w:r>
    </w:p>
    <w:p w14:paraId="0B4D5C62"/>
    <w:p w14:paraId="6F8C5AAF">
      <w:r>
        <w:t>适用场景：求和不超过 S 的最长区间，或最短的满足条件的区间。</w:t>
      </w:r>
    </w:p>
    <w:p w14:paraId="1C8C3378">
      <w:r>
        <w:t>复杂度：O(n)。</w:t>
      </w:r>
    </w:p>
    <w:p w14:paraId="363A4AA6">
      <w:r>
        <w:t>易错点：先加右端点再收缩左端点；收缩用 while 不是 if；和用 long long。</w:t>
      </w:r>
    </w:p>
    <w:p w14:paraId="124AEDB6"/>
    <w:p w14:paraId="18F42159">
      <w:pPr>
        <w:spacing w:after="0" w:line="240" w:lineRule="auto"/>
      </w:pPr>
      <w:r>
        <w:t>int longest_at_most(const vector&lt;int&gt;&amp; a, ll S) {</w:t>
      </w:r>
    </w:p>
    <w:p w14:paraId="64C23866">
      <w:pPr>
        <w:spacing w:after="0" w:line="240" w:lineRule="auto"/>
      </w:pPr>
      <w:r>
        <w:t xml:space="preserve">    int n = (int)a.size(), l = 0, best = 0;</w:t>
      </w:r>
    </w:p>
    <w:p w14:paraId="6E55A1B7">
      <w:pPr>
        <w:spacing w:after="0" w:line="240" w:lineRule="auto"/>
      </w:pPr>
      <w:r>
        <w:t xml:space="preserve">    ll sum = 0;</w:t>
      </w:r>
    </w:p>
    <w:p w14:paraId="7265CEEB">
      <w:pPr>
        <w:spacing w:after="0" w:line="240" w:lineRule="auto"/>
      </w:pPr>
      <w:r>
        <w:t xml:space="preserve">    for (int r = 0; r &lt; n; r++) {</w:t>
      </w:r>
    </w:p>
    <w:p w14:paraId="09B95680">
      <w:pPr>
        <w:spacing w:after="0" w:line="240" w:lineRule="auto"/>
      </w:pPr>
      <w:r>
        <w:t xml:space="preserve">        sum += a[r];</w:t>
      </w:r>
    </w:p>
    <w:p w14:paraId="2C2FA4A3">
      <w:pPr>
        <w:spacing w:after="0" w:line="240" w:lineRule="auto"/>
      </w:pPr>
      <w:r>
        <w:t xml:space="preserve">        while (sum &gt; S) {</w:t>
      </w:r>
    </w:p>
    <w:p w14:paraId="65CE06BF">
      <w:pPr>
        <w:spacing w:after="0" w:line="240" w:lineRule="auto"/>
      </w:pPr>
      <w:r>
        <w:t xml:space="preserve">            sum -= a[l];</w:t>
      </w:r>
    </w:p>
    <w:p w14:paraId="623A2137">
      <w:pPr>
        <w:spacing w:after="0" w:line="240" w:lineRule="auto"/>
      </w:pPr>
      <w:r>
        <w:t xml:space="preserve">            l++;</w:t>
      </w:r>
    </w:p>
    <w:p w14:paraId="70DDE247">
      <w:pPr>
        <w:spacing w:after="0" w:line="240" w:lineRule="auto"/>
      </w:pPr>
      <w:r>
        <w:t xml:space="preserve">        }</w:t>
      </w:r>
    </w:p>
    <w:p w14:paraId="2361E7C8">
      <w:pPr>
        <w:spacing w:after="0" w:line="240" w:lineRule="auto"/>
      </w:pPr>
      <w:r>
        <w:t xml:space="preserve">        best = max(best, r - l + 1);</w:t>
      </w:r>
    </w:p>
    <w:p w14:paraId="1D06E85C">
      <w:pPr>
        <w:spacing w:after="0" w:line="240" w:lineRule="auto"/>
      </w:pPr>
      <w:r>
        <w:t xml:space="preserve">    }</w:t>
      </w:r>
    </w:p>
    <w:p w14:paraId="430D19FD">
      <w:pPr>
        <w:spacing w:after="0" w:line="240" w:lineRule="auto"/>
      </w:pPr>
      <w:r>
        <w:t xml:space="preserve">    return best;</w:t>
      </w:r>
    </w:p>
    <w:p w14:paraId="79F09052">
      <w:pPr>
        <w:spacing w:after="0" w:line="240" w:lineRule="auto"/>
      </w:pPr>
      <w:r>
        <w:t>}</w:t>
      </w:r>
    </w:p>
    <w:p w14:paraId="4A6D2322"/>
    <w:p w14:paraId="2C096D9B">
      <w:pPr>
        <w:pStyle w:val="4"/>
      </w:pPr>
      <w:r>
        <w:t>离散化</w:t>
      </w:r>
    </w:p>
    <w:p w14:paraId="6F98CFA2"/>
    <w:p w14:paraId="253639E8">
      <w:r>
        <w:t>适用场景：数值很大但只有相对大小重要，配合树状数组或二分。</w:t>
      </w:r>
    </w:p>
    <w:p w14:paraId="5574A91C">
      <w:r>
        <w:t>复杂度：O(n log n)。</w:t>
      </w:r>
    </w:p>
    <w:p w14:paraId="47FF2ABB">
      <w:r>
        <w:t>易错点：必须 unique；查询拿到的是下标不是值。</w:t>
      </w:r>
    </w:p>
    <w:p w14:paraId="13A6684B"/>
    <w:p w14:paraId="401BC6AE">
      <w:pPr>
        <w:spacing w:after="0" w:line="240" w:lineRule="auto"/>
      </w:pPr>
      <w:r>
        <w:t>vector&lt;int&gt; compress(vector&lt;int&gt; a) {</w:t>
      </w:r>
    </w:p>
    <w:p w14:paraId="602ED8B4">
      <w:pPr>
        <w:spacing w:after="0" w:line="240" w:lineRule="auto"/>
      </w:pPr>
      <w:r>
        <w:t xml:space="preserve">    vector&lt;int&gt; b = a;</w:t>
      </w:r>
    </w:p>
    <w:p w14:paraId="5EC34783">
      <w:pPr>
        <w:spacing w:after="0" w:line="240" w:lineRule="auto"/>
      </w:pPr>
      <w:r>
        <w:t xml:space="preserve">    sort(b.begin(), b.end());</w:t>
      </w:r>
    </w:p>
    <w:p w14:paraId="2A13263E">
      <w:pPr>
        <w:spacing w:after="0" w:line="240" w:lineRule="auto"/>
      </w:pPr>
      <w:r>
        <w:t xml:space="preserve">    b.erase(unique(b.begin(), b.end()), b.end());</w:t>
      </w:r>
    </w:p>
    <w:p w14:paraId="4B58649E">
      <w:pPr>
        <w:spacing w:after="0" w:line="240" w:lineRule="auto"/>
      </w:pPr>
      <w:r>
        <w:t xml:space="preserve">    for (int&amp; x : a) {</w:t>
      </w:r>
    </w:p>
    <w:p w14:paraId="73566E42">
      <w:pPr>
        <w:spacing w:after="0" w:line="240" w:lineRule="auto"/>
      </w:pPr>
      <w:r>
        <w:t xml:space="preserve">        x = (int)(lower_bound(b.begin(), b.end(), x) - b.begin()) + 1;</w:t>
      </w:r>
    </w:p>
    <w:p w14:paraId="2F38DF9C">
      <w:pPr>
        <w:spacing w:after="0" w:line="240" w:lineRule="auto"/>
      </w:pPr>
      <w:r>
        <w:t xml:space="preserve">    }</w:t>
      </w:r>
    </w:p>
    <w:p w14:paraId="1A74D84D">
      <w:pPr>
        <w:spacing w:after="0" w:line="240" w:lineRule="auto"/>
      </w:pPr>
      <w:r>
        <w:t xml:space="preserve">    return a;</w:t>
      </w:r>
    </w:p>
    <w:p w14:paraId="2F0708D7">
      <w:pPr>
        <w:spacing w:after="0" w:line="240" w:lineRule="auto"/>
      </w:pPr>
      <w:r>
        <w:t>}</w:t>
      </w:r>
    </w:p>
    <w:p w14:paraId="058362B1"/>
    <w:p w14:paraId="55BDA4B0">
      <w:pPr>
        <w:pStyle w:val="4"/>
      </w:pPr>
      <w:r>
        <w:t>最大子段和（Kadane）</w:t>
      </w:r>
    </w:p>
    <w:p w14:paraId="4ABE31CE"/>
    <w:p w14:paraId="0D65647E">
      <w:r>
        <w:t>适用场景：求连续子段的最大和，允许负数。</w:t>
      </w:r>
    </w:p>
    <w:p w14:paraId="48FC28AE">
      <w:r>
        <w:t>复杂度：O(n)。</w:t>
      </w:r>
    </w:p>
    <w:p w14:paraId="4C7A7DA0">
      <w:r>
        <w:t>易错点：cur = max(cur + x, x)；全负数时答案是最大的单个元素。</w:t>
      </w:r>
    </w:p>
    <w:p w14:paraId="02012B68"/>
    <w:p w14:paraId="24313A92">
      <w:pPr>
        <w:spacing w:after="0" w:line="240" w:lineRule="auto"/>
      </w:pPr>
      <w:r>
        <w:t>ll max_subarray(const vector&lt;ll&gt;&amp; a) {</w:t>
      </w:r>
    </w:p>
    <w:p w14:paraId="44C3CFF9">
      <w:pPr>
        <w:spacing w:after="0" w:line="240" w:lineRule="auto"/>
      </w:pPr>
      <w:r>
        <w:t xml:space="preserve">    ll cur = 0, best = LLONG_MIN;</w:t>
      </w:r>
    </w:p>
    <w:p w14:paraId="5110422B">
      <w:pPr>
        <w:spacing w:after="0" w:line="240" w:lineRule="auto"/>
      </w:pPr>
      <w:r>
        <w:t xml:space="preserve">    for (ll x : a) {</w:t>
      </w:r>
    </w:p>
    <w:p w14:paraId="7102FB1A">
      <w:pPr>
        <w:spacing w:after="0" w:line="240" w:lineRule="auto"/>
      </w:pPr>
      <w:r>
        <w:t xml:space="preserve">        cur = max(cur + x, x);</w:t>
      </w:r>
    </w:p>
    <w:p w14:paraId="63790136">
      <w:pPr>
        <w:spacing w:after="0" w:line="240" w:lineRule="auto"/>
      </w:pPr>
      <w:r>
        <w:t xml:space="preserve">        best = max(best, cur);</w:t>
      </w:r>
    </w:p>
    <w:p w14:paraId="00297342">
      <w:pPr>
        <w:spacing w:after="0" w:line="240" w:lineRule="auto"/>
      </w:pPr>
      <w:r>
        <w:t xml:space="preserve">    }</w:t>
      </w:r>
    </w:p>
    <w:p w14:paraId="62F9976A">
      <w:pPr>
        <w:spacing w:after="0" w:line="240" w:lineRule="auto"/>
      </w:pPr>
      <w:r>
        <w:t xml:space="preserve">    return best;</w:t>
      </w:r>
    </w:p>
    <w:p w14:paraId="77445A12">
      <w:pPr>
        <w:spacing w:after="0" w:line="240" w:lineRule="auto"/>
      </w:pPr>
      <w:r>
        <w:t>}</w:t>
      </w:r>
    </w:p>
    <w:p w14:paraId="62462FCB"/>
    <w:p w14:paraId="76023067">
      <w:pPr>
        <w:pStyle w:val="4"/>
      </w:pPr>
      <w:r>
        <w:t>0/1 背包</w:t>
      </w:r>
    </w:p>
    <w:p w14:paraId="0F5233BB"/>
    <w:p w14:paraId="28E73DE4">
      <w:r>
        <w:t>适用场景：每件物品只能取一次，在容量限制下求最大价值。</w:t>
      </w:r>
    </w:p>
    <w:p w14:paraId="1A4BDD6E">
      <w:r>
        <w:t>复杂度：O(n * V)。</w:t>
      </w:r>
    </w:p>
    <w:p w14:paraId="110F00E7">
      <w:r>
        <w:t>易错点：容量必须倒序循环；求恰好装满时 dp[0] = 0 其余为 -INF。</w:t>
      </w:r>
    </w:p>
    <w:p w14:paraId="0D6B4B7E"/>
    <w:p w14:paraId="08B8F13A">
      <w:pPr>
        <w:spacing w:after="0" w:line="240" w:lineRule="auto"/>
      </w:pPr>
      <w:r>
        <w:t>ll knapsack01(int V, const vector&lt;int&gt;&amp; w, const vector&lt;ll&gt;&amp; v) {</w:t>
      </w:r>
    </w:p>
    <w:p w14:paraId="67635D14">
      <w:pPr>
        <w:spacing w:after="0" w:line="240" w:lineRule="auto"/>
      </w:pPr>
      <w:r>
        <w:t xml:space="preserve">    vector&lt;ll&gt; dp(V + 1, 0);</w:t>
      </w:r>
    </w:p>
    <w:p w14:paraId="4C53AF13">
      <w:pPr>
        <w:spacing w:after="0" w:line="240" w:lineRule="auto"/>
      </w:pPr>
      <w:r>
        <w:t xml:space="preserve">    int n = (int)w.size();</w:t>
      </w:r>
    </w:p>
    <w:p w14:paraId="5612BA5A">
      <w:pPr>
        <w:spacing w:after="0" w:line="240" w:lineRule="auto"/>
      </w:pPr>
      <w:r>
        <w:t xml:space="preserve">    for (int i = 0; i &lt; n; i++) {</w:t>
      </w:r>
    </w:p>
    <w:p w14:paraId="77A57FA5">
      <w:pPr>
        <w:spacing w:after="0" w:line="240" w:lineRule="auto"/>
      </w:pPr>
      <w:r>
        <w:t xml:space="preserve">        for (int j = V; j &gt;= w[i]; j--) {</w:t>
      </w:r>
    </w:p>
    <w:p w14:paraId="296FFB0E">
      <w:pPr>
        <w:spacing w:after="0" w:line="240" w:lineRule="auto"/>
      </w:pPr>
      <w:r>
        <w:t xml:space="preserve">            dp[j] = max(dp[j], dp[j - w[i]] + v[i]);</w:t>
      </w:r>
    </w:p>
    <w:p w14:paraId="2386278F">
      <w:pPr>
        <w:spacing w:after="0" w:line="240" w:lineRule="auto"/>
      </w:pPr>
      <w:r>
        <w:t xml:space="preserve">        }</w:t>
      </w:r>
    </w:p>
    <w:p w14:paraId="658A6D1C">
      <w:pPr>
        <w:spacing w:after="0" w:line="240" w:lineRule="auto"/>
      </w:pPr>
      <w:r>
        <w:t xml:space="preserve">    }</w:t>
      </w:r>
    </w:p>
    <w:p w14:paraId="23664EDF">
      <w:pPr>
        <w:spacing w:after="0" w:line="240" w:lineRule="auto"/>
      </w:pPr>
      <w:r>
        <w:t xml:space="preserve">    return dp[V];</w:t>
      </w:r>
    </w:p>
    <w:p w14:paraId="473066FE">
      <w:pPr>
        <w:spacing w:after="0" w:line="240" w:lineRule="auto"/>
      </w:pPr>
      <w:r>
        <w:t>}</w:t>
      </w:r>
    </w:p>
    <w:p w14:paraId="7E25951C"/>
    <w:p w14:paraId="567FA1BA">
      <w:pPr>
        <w:pStyle w:val="4"/>
      </w:pPr>
      <w:r>
        <w:t>完全背包</w:t>
      </w:r>
    </w:p>
    <w:p w14:paraId="7192A7BD"/>
    <w:p w14:paraId="127445A6">
      <w:r>
        <w:t>适用场景：每件物品可以取无限次，在容量限制下求最大价值。</w:t>
      </w:r>
    </w:p>
    <w:p w14:paraId="52F1D119">
      <w:r>
        <w:t>复杂度：O(n * V)。</w:t>
      </w:r>
    </w:p>
    <w:p w14:paraId="3D037FFD">
      <w:r>
        <w:t>易错点：容量必须正序循环；只有循环方向不同，别和 0/1 背包写混。</w:t>
      </w:r>
    </w:p>
    <w:p w14:paraId="32C6FB42"/>
    <w:p w14:paraId="06283E48">
      <w:pPr>
        <w:spacing w:after="0" w:line="240" w:lineRule="auto"/>
      </w:pPr>
      <w:r>
        <w:t>ll knapsack_full(int V, const vector&lt;int&gt;&amp; w, const vector&lt;ll&gt;&amp; v) {</w:t>
      </w:r>
    </w:p>
    <w:p w14:paraId="7597CB22">
      <w:pPr>
        <w:spacing w:after="0" w:line="240" w:lineRule="auto"/>
      </w:pPr>
      <w:r>
        <w:t xml:space="preserve">    vector&lt;ll&gt; dp(V + 1, 0);</w:t>
      </w:r>
    </w:p>
    <w:p w14:paraId="0AD98F96">
      <w:pPr>
        <w:spacing w:after="0" w:line="240" w:lineRule="auto"/>
      </w:pPr>
      <w:r>
        <w:t xml:space="preserve">    int n = (int)w.size();</w:t>
      </w:r>
    </w:p>
    <w:p w14:paraId="19F11095">
      <w:pPr>
        <w:spacing w:after="0" w:line="240" w:lineRule="auto"/>
      </w:pPr>
      <w:r>
        <w:t xml:space="preserve">    for (int i = 0; i &lt; n; i++) {</w:t>
      </w:r>
    </w:p>
    <w:p w14:paraId="5200B686">
      <w:pPr>
        <w:spacing w:after="0" w:line="240" w:lineRule="auto"/>
      </w:pPr>
      <w:r>
        <w:t xml:space="preserve">        for (int j = w[i]; j &lt;= V; j++) {</w:t>
      </w:r>
    </w:p>
    <w:p w14:paraId="1A0072F8">
      <w:pPr>
        <w:spacing w:after="0" w:line="240" w:lineRule="auto"/>
      </w:pPr>
      <w:r>
        <w:t xml:space="preserve">            dp[j] = max(dp[j], dp[j - w[i]] + v[i]);</w:t>
      </w:r>
    </w:p>
    <w:p w14:paraId="3F935B18">
      <w:pPr>
        <w:spacing w:after="0" w:line="240" w:lineRule="auto"/>
      </w:pPr>
      <w:r>
        <w:t xml:space="preserve">        }</w:t>
      </w:r>
    </w:p>
    <w:p w14:paraId="6A7CACC7">
      <w:pPr>
        <w:spacing w:after="0" w:line="240" w:lineRule="auto"/>
      </w:pPr>
      <w:r>
        <w:t xml:space="preserve">    }</w:t>
      </w:r>
    </w:p>
    <w:p w14:paraId="11C27A78">
      <w:pPr>
        <w:spacing w:after="0" w:line="240" w:lineRule="auto"/>
      </w:pPr>
      <w:r>
        <w:t xml:space="preserve">    return dp[V];</w:t>
      </w:r>
    </w:p>
    <w:p w14:paraId="438B7599">
      <w:pPr>
        <w:spacing w:after="0" w:line="240" w:lineRule="auto"/>
      </w:pPr>
      <w:r>
        <w:t>}</w:t>
      </w:r>
    </w:p>
    <w:p w14:paraId="2AD10E97"/>
    <w:p w14:paraId="0AC80719">
      <w:pPr>
        <w:pStyle w:val="4"/>
      </w:pPr>
      <w:r>
        <w:t>最长上升子序列（O(n log n)）</w:t>
      </w:r>
    </w:p>
    <w:p w14:paraId="40659CD6"/>
    <w:p w14:paraId="2508A760">
      <w:r>
        <w:t>适用场景：求最长的严格递增子序列长度。</w:t>
      </w:r>
    </w:p>
    <w:p w14:paraId="1F3428B0">
      <w:r>
        <w:t>复杂度：O(n log n)。</w:t>
      </w:r>
    </w:p>
    <w:p w14:paraId="3CD3854F">
      <w:r>
        <w:t>易错点：dp 里存的是长度 i + 1 的上升子序列的最小结尾；非严格用 upper_bound。</w:t>
      </w:r>
    </w:p>
    <w:p w14:paraId="74DE8AE7"/>
    <w:p w14:paraId="24B5BF6C">
      <w:pPr>
        <w:spacing w:after="0" w:line="240" w:lineRule="auto"/>
      </w:pPr>
      <w:r>
        <w:t>int lis_length(const vector&lt;int&gt;&amp; a) {</w:t>
      </w:r>
    </w:p>
    <w:p w14:paraId="1FF28050">
      <w:pPr>
        <w:spacing w:after="0" w:line="240" w:lineRule="auto"/>
      </w:pPr>
      <w:r>
        <w:t xml:space="preserve">    vector&lt;int&gt; dp;</w:t>
      </w:r>
    </w:p>
    <w:p w14:paraId="66466A9B">
      <w:pPr>
        <w:spacing w:after="0" w:line="240" w:lineRule="auto"/>
      </w:pPr>
      <w:r>
        <w:t xml:space="preserve">    for (int x : a) {</w:t>
      </w:r>
    </w:p>
    <w:p w14:paraId="039339FC">
      <w:pPr>
        <w:spacing w:after="0" w:line="240" w:lineRule="auto"/>
      </w:pPr>
      <w:r>
        <w:t xml:space="preserve">        auto it = lower_bound(dp.begin(), dp.end(), x);</w:t>
      </w:r>
    </w:p>
    <w:p w14:paraId="1921C43F">
      <w:pPr>
        <w:spacing w:after="0" w:line="240" w:lineRule="auto"/>
      </w:pPr>
      <w:r>
        <w:t xml:space="preserve">        if (it == dp.end()) dp.push_back(x);</w:t>
      </w:r>
    </w:p>
    <w:p w14:paraId="25070E14">
      <w:pPr>
        <w:spacing w:after="0" w:line="240" w:lineRule="auto"/>
      </w:pPr>
      <w:r>
        <w:t xml:space="preserve">        else *it = x;</w:t>
      </w:r>
    </w:p>
    <w:p w14:paraId="1AE4BDF4">
      <w:pPr>
        <w:spacing w:after="0" w:line="240" w:lineRule="auto"/>
      </w:pPr>
      <w:r>
        <w:t xml:space="preserve">    }</w:t>
      </w:r>
    </w:p>
    <w:p w14:paraId="6AA752C7">
      <w:pPr>
        <w:spacing w:after="0" w:line="240" w:lineRule="auto"/>
      </w:pPr>
      <w:r>
        <w:t xml:space="preserve">    return (int)dp.size();</w:t>
      </w:r>
    </w:p>
    <w:p w14:paraId="16083CA9">
      <w:pPr>
        <w:spacing w:after="0" w:line="240" w:lineRule="auto"/>
      </w:pPr>
      <w:r>
        <w:t>}</w:t>
      </w:r>
    </w:p>
    <w:p w14:paraId="73F80C5A"/>
    <w:p w14:paraId="699C8C0C">
      <w:pPr>
        <w:pStyle w:val="4"/>
      </w:pPr>
      <w:r>
        <w:t>最长公共子序列</w:t>
      </w:r>
    </w:p>
    <w:p w14:paraId="5CED1E62"/>
    <w:p w14:paraId="562E72E5">
      <w:r>
        <w:t>适用场景：求两个序列的最长公共子序列长度。</w:t>
      </w:r>
    </w:p>
    <w:p w14:paraId="780045AF">
      <w:r>
        <w:t>复杂度：O(n * m)。</w:t>
      </w:r>
    </w:p>
    <w:p w14:paraId="688407C6">
      <w:r>
        <w:t>易错点：下标从 1 开始写最省事；只求长度可以滚动数组压掉一维。</w:t>
      </w:r>
    </w:p>
    <w:p w14:paraId="7B3B0CC3"/>
    <w:p w14:paraId="58A2E9C1">
      <w:pPr>
        <w:spacing w:after="0" w:line="240" w:lineRule="auto"/>
      </w:pPr>
      <w:r>
        <w:t>int lcs_length(const string&amp; a, const string&amp; b) {</w:t>
      </w:r>
    </w:p>
    <w:p w14:paraId="5AA3EC95">
      <w:pPr>
        <w:spacing w:after="0" w:line="240" w:lineRule="auto"/>
      </w:pPr>
      <w:r>
        <w:t xml:space="preserve">    int n = (int)a.size(), m = (int)b.size();</w:t>
      </w:r>
    </w:p>
    <w:p w14:paraId="1AB66288">
      <w:pPr>
        <w:spacing w:after="0" w:line="240" w:lineRule="auto"/>
      </w:pPr>
      <w:r>
        <w:t xml:space="preserve">    vector&lt;vector&lt;int&gt;&gt; dp(n + 1, vector&lt;int&gt;(m + 1, 0));</w:t>
      </w:r>
    </w:p>
    <w:p w14:paraId="714ED2EC">
      <w:pPr>
        <w:spacing w:after="0" w:line="240" w:lineRule="auto"/>
      </w:pPr>
      <w:r>
        <w:t xml:space="preserve">    for (int i = 1; i &lt;= n; i++) {</w:t>
      </w:r>
    </w:p>
    <w:p w14:paraId="3C2F2809">
      <w:pPr>
        <w:spacing w:after="0" w:line="240" w:lineRule="auto"/>
      </w:pPr>
      <w:r>
        <w:t xml:space="preserve">        for (int j = 1; j &lt;= m; j++) {</w:t>
      </w:r>
    </w:p>
    <w:p w14:paraId="7895E16A">
      <w:pPr>
        <w:spacing w:after="0" w:line="240" w:lineRule="auto"/>
      </w:pPr>
      <w:r>
        <w:t xml:space="preserve">            if (a[i - 1] == b[j - 1]) dp[i][j] = dp[i - 1][j - 1] + 1;</w:t>
      </w:r>
    </w:p>
    <w:p w14:paraId="3A908E47">
      <w:pPr>
        <w:spacing w:after="0" w:line="240" w:lineRule="auto"/>
      </w:pPr>
      <w:r>
        <w:t xml:space="preserve">            else dp[i][j] = max(dp[i - 1][j], dp[i][j - 1]);</w:t>
      </w:r>
    </w:p>
    <w:p w14:paraId="18110E5A">
      <w:pPr>
        <w:spacing w:after="0" w:line="240" w:lineRule="auto"/>
      </w:pPr>
      <w:r>
        <w:t xml:space="preserve">        }</w:t>
      </w:r>
    </w:p>
    <w:p w14:paraId="067BB9FA">
      <w:pPr>
        <w:spacing w:after="0" w:line="240" w:lineRule="auto"/>
      </w:pPr>
      <w:r>
        <w:t xml:space="preserve">    }</w:t>
      </w:r>
    </w:p>
    <w:p w14:paraId="51AB3F22">
      <w:pPr>
        <w:spacing w:after="0" w:line="240" w:lineRule="auto"/>
      </w:pPr>
      <w:r>
        <w:t xml:space="preserve">    return dp[n][m];</w:t>
      </w:r>
    </w:p>
    <w:p w14:paraId="16D12CBD">
      <w:pPr>
        <w:spacing w:after="0" w:line="240" w:lineRule="auto"/>
      </w:pPr>
      <w:r>
        <w:t>}</w:t>
      </w:r>
    </w:p>
    <w:p w14:paraId="35C72181"/>
    <w:p w14:paraId="3478828B">
      <w:pPr>
        <w:pStyle w:val="4"/>
      </w:pPr>
      <w:r>
        <w:t>网格路径 DP</w:t>
      </w:r>
    </w:p>
    <w:p w14:paraId="6022FCA4"/>
    <w:p w14:paraId="4A0C34CE">
      <w:r>
        <w:t>适用场景：数路径方案数，或求最小路径和。</w:t>
      </w:r>
    </w:p>
    <w:p w14:paraId="4CBF151B">
      <w:r>
        <w:t>复杂度：O(n * m)。</w:t>
      </w:r>
    </w:p>
    <w:p w14:paraId="0A09B424">
      <w:r>
        <w:t>易错点：边界 dp[0][j] 与 dp[i][0] 要单独初始化；障碍点直接跳过。</w:t>
      </w:r>
    </w:p>
    <w:p w14:paraId="1C0F3558"/>
    <w:p w14:paraId="5F28F384">
      <w:pPr>
        <w:spacing w:after="0" w:line="240" w:lineRule="auto"/>
      </w:pPr>
      <w:r>
        <w:t>ll grid_count(int n, int m, vector&lt;string&gt;&amp; g) {</w:t>
      </w:r>
    </w:p>
    <w:p w14:paraId="5A415D48">
      <w:pPr>
        <w:spacing w:after="0" w:line="240" w:lineRule="auto"/>
      </w:pPr>
      <w:r>
        <w:t xml:space="preserve">    vector&lt;vector&lt;ll&gt;&gt; dp(n, vector&lt;ll&gt;(m, 0));</w:t>
      </w:r>
    </w:p>
    <w:p w14:paraId="63DF708B">
      <w:pPr>
        <w:spacing w:after="0" w:line="240" w:lineRule="auto"/>
      </w:pPr>
      <w:r>
        <w:t xml:space="preserve">    dp[0][0] = (g[0][0] == '.' ? 1 : 0);</w:t>
      </w:r>
    </w:p>
    <w:p w14:paraId="59528658">
      <w:pPr>
        <w:spacing w:after="0" w:line="240" w:lineRule="auto"/>
      </w:pPr>
      <w:r>
        <w:t xml:space="preserve">    for (int i = 0; i &lt; n; i++) {</w:t>
      </w:r>
    </w:p>
    <w:p w14:paraId="2B9D5DA6">
      <w:pPr>
        <w:spacing w:after="0" w:line="240" w:lineRule="auto"/>
      </w:pPr>
      <w:r>
        <w:t xml:space="preserve">        for (int j = 0; j &lt; m; j++) {</w:t>
      </w:r>
    </w:p>
    <w:p w14:paraId="40D836FC">
      <w:pPr>
        <w:spacing w:after="0" w:line="240" w:lineRule="auto"/>
      </w:pPr>
      <w:r>
        <w:t xml:space="preserve">            if (g[i][j] == '#') {</w:t>
      </w:r>
    </w:p>
    <w:p w14:paraId="1B23D627">
      <w:pPr>
        <w:spacing w:after="0" w:line="240" w:lineRule="auto"/>
      </w:pPr>
      <w:r>
        <w:t xml:space="preserve">                dp[i][j] = 0;</w:t>
      </w:r>
    </w:p>
    <w:p w14:paraId="51CC18BF">
      <w:pPr>
        <w:spacing w:after="0" w:line="240" w:lineRule="auto"/>
      </w:pPr>
      <w:r>
        <w:t xml:space="preserve">                continue;</w:t>
      </w:r>
    </w:p>
    <w:p w14:paraId="346BC4EC">
      <w:pPr>
        <w:spacing w:after="0" w:line="240" w:lineRule="auto"/>
      </w:pPr>
      <w:r>
        <w:t xml:space="preserve">            }</w:t>
      </w:r>
    </w:p>
    <w:p w14:paraId="27F8E7AC">
      <w:pPr>
        <w:spacing w:after="0" w:line="240" w:lineRule="auto"/>
      </w:pPr>
      <w:r>
        <w:t xml:space="preserve">            if (i == 0 &amp;&amp; j == 0) continue;</w:t>
      </w:r>
    </w:p>
    <w:p w14:paraId="05F96C55">
      <w:pPr>
        <w:spacing w:after="0" w:line="240" w:lineRule="auto"/>
      </w:pPr>
      <w:r>
        <w:t xml:space="preserve">            ll from_up = (i &gt; 0 ? dp[i - 1][j] : 0);</w:t>
      </w:r>
    </w:p>
    <w:p w14:paraId="41AC12B5">
      <w:pPr>
        <w:spacing w:after="0" w:line="240" w:lineRule="auto"/>
      </w:pPr>
      <w:r>
        <w:t xml:space="preserve">            ll from_left = (j &gt; 0 ? dp[i][j - 1] : 0);</w:t>
      </w:r>
    </w:p>
    <w:p w14:paraId="05961660">
      <w:pPr>
        <w:spacing w:after="0" w:line="240" w:lineRule="auto"/>
      </w:pPr>
      <w:r>
        <w:t xml:space="preserve">            dp[i][j] = (from_up + from_left) % MOD;</w:t>
      </w:r>
    </w:p>
    <w:p w14:paraId="76193BB5">
      <w:pPr>
        <w:spacing w:after="0" w:line="240" w:lineRule="auto"/>
      </w:pPr>
      <w:r>
        <w:t xml:space="preserve">        }</w:t>
      </w:r>
    </w:p>
    <w:p w14:paraId="57AB6B77">
      <w:pPr>
        <w:spacing w:after="0" w:line="240" w:lineRule="auto"/>
      </w:pPr>
      <w:r>
        <w:t xml:space="preserve">    }</w:t>
      </w:r>
    </w:p>
    <w:p w14:paraId="7DD7B303">
      <w:pPr>
        <w:spacing w:after="0" w:line="240" w:lineRule="auto"/>
      </w:pPr>
      <w:r>
        <w:t xml:space="preserve">    return dp[n - 1][m - 1];</w:t>
      </w:r>
    </w:p>
    <w:p w14:paraId="394E41DD">
      <w:pPr>
        <w:spacing w:after="0" w:line="240" w:lineRule="auto"/>
      </w:pPr>
      <w:r>
        <w:t>}</w:t>
      </w:r>
    </w:p>
    <w:p w14:paraId="52D2B37D">
      <w:pPr>
        <w:spacing w:after="0" w:line="240" w:lineRule="auto"/>
      </w:pPr>
    </w:p>
    <w:p w14:paraId="06455AB8">
      <w:pPr>
        <w:spacing w:after="0" w:line="240" w:lineRule="auto"/>
      </w:pPr>
      <w:r>
        <w:t>ll grid_min_sum(int n, int m, vector&lt;vector&lt;ll&gt;&gt;&amp; a) {</w:t>
      </w:r>
    </w:p>
    <w:p w14:paraId="4CDFFBC4">
      <w:pPr>
        <w:spacing w:after="0" w:line="240" w:lineRule="auto"/>
      </w:pPr>
      <w:r>
        <w:t xml:space="preserve">    vector&lt;vector&lt;ll&gt;&gt; dp(n, vector&lt;ll&gt;(m, INF));</w:t>
      </w:r>
    </w:p>
    <w:p w14:paraId="3CF3A589">
      <w:pPr>
        <w:spacing w:after="0" w:line="240" w:lineRule="auto"/>
      </w:pPr>
      <w:r>
        <w:t xml:space="preserve">    dp[0][0] = a[0][0];</w:t>
      </w:r>
    </w:p>
    <w:p w14:paraId="796303BF">
      <w:pPr>
        <w:spacing w:after="0" w:line="240" w:lineRule="auto"/>
      </w:pPr>
      <w:r>
        <w:t xml:space="preserve">    for (int i = 0; i &lt; n; i++) {</w:t>
      </w:r>
    </w:p>
    <w:p w14:paraId="223079E2">
      <w:pPr>
        <w:spacing w:after="0" w:line="240" w:lineRule="auto"/>
      </w:pPr>
      <w:r>
        <w:t xml:space="preserve">        for (int j = 0; j &lt; m; j++) {</w:t>
      </w:r>
    </w:p>
    <w:p w14:paraId="14D7824D">
      <w:pPr>
        <w:spacing w:after="0" w:line="240" w:lineRule="auto"/>
      </w:pPr>
      <w:r>
        <w:t xml:space="preserve">            if (i + 1 &lt; n) {</w:t>
      </w:r>
    </w:p>
    <w:p w14:paraId="0B43D2D9">
      <w:pPr>
        <w:spacing w:after="0" w:line="240" w:lineRule="auto"/>
      </w:pPr>
      <w:r>
        <w:t xml:space="preserve">                dp[i + 1][j] = min(dp[i + 1][j], dp[i][j] + a[i + 1][j]);</w:t>
      </w:r>
    </w:p>
    <w:p w14:paraId="008D74D2">
      <w:pPr>
        <w:spacing w:after="0" w:line="240" w:lineRule="auto"/>
      </w:pPr>
      <w:r>
        <w:t xml:space="preserve">            }</w:t>
      </w:r>
    </w:p>
    <w:p w14:paraId="4B1939DC">
      <w:pPr>
        <w:spacing w:after="0" w:line="240" w:lineRule="auto"/>
      </w:pPr>
      <w:r>
        <w:t xml:space="preserve">            if (j + 1 &lt; m) {</w:t>
      </w:r>
    </w:p>
    <w:p w14:paraId="1EE8F787">
      <w:pPr>
        <w:spacing w:after="0" w:line="240" w:lineRule="auto"/>
      </w:pPr>
      <w:r>
        <w:t xml:space="preserve">                dp[i][j + 1] = min(dp[i][j + 1], dp[i][j] + a[i][j + 1]);</w:t>
      </w:r>
    </w:p>
    <w:p w14:paraId="23DF644D">
      <w:pPr>
        <w:spacing w:after="0" w:line="240" w:lineRule="auto"/>
      </w:pPr>
      <w:r>
        <w:t xml:space="preserve">            }</w:t>
      </w:r>
    </w:p>
    <w:p w14:paraId="744C091F">
      <w:pPr>
        <w:spacing w:after="0" w:line="240" w:lineRule="auto"/>
      </w:pPr>
      <w:r>
        <w:t xml:space="preserve">        }</w:t>
      </w:r>
    </w:p>
    <w:p w14:paraId="64C4A4B2">
      <w:pPr>
        <w:spacing w:after="0" w:line="240" w:lineRule="auto"/>
      </w:pPr>
      <w:r>
        <w:t xml:space="preserve">    }</w:t>
      </w:r>
    </w:p>
    <w:p w14:paraId="5D968835">
      <w:pPr>
        <w:spacing w:after="0" w:line="240" w:lineRule="auto"/>
      </w:pPr>
      <w:r>
        <w:t xml:space="preserve">    return dp[n - 1][m - 1];</w:t>
      </w:r>
    </w:p>
    <w:p w14:paraId="344CA2CA">
      <w:pPr>
        <w:spacing w:after="0" w:line="240" w:lineRule="auto"/>
      </w:pPr>
      <w:r>
        <w:t>}</w:t>
      </w:r>
    </w:p>
    <w:p w14:paraId="66903EE7"/>
    <w:p w14:paraId="07EEAAE1">
      <w:pPr>
        <w:pStyle w:val="4"/>
      </w:pPr>
      <w:r>
        <w:t>数位 DP（计数型）</w:t>
      </w:r>
    </w:p>
    <w:p w14:paraId="425D3029"/>
    <w:p w14:paraId="232F0A09">
      <w:r>
        <w:t>适用场景：统计区间内满足某种数位条件的数字个数。</w:t>
      </w:r>
    </w:p>
    <w:p w14:paraId="6202CE6D">
      <w:r>
        <w:t>复杂度：O(位数 * 状态数 * 10)。</w:t>
      </w:r>
    </w:p>
    <w:p w14:paraId="001B7FF4">
      <w:r>
        <w:t>易错点：limit 表示是否贴着上界；lead 表示是否还在前导零；结果用前缀相减。</w:t>
      </w:r>
    </w:p>
    <w:p w14:paraId="54FD218A"/>
    <w:p w14:paraId="4F2CC8E6">
      <w:pPr>
        <w:spacing w:after="0" w:line="240" w:lineRule="auto"/>
      </w:pPr>
      <w:r>
        <w:t>int digit[20];</w:t>
      </w:r>
    </w:p>
    <w:p w14:paraId="765148E0">
      <w:pPr>
        <w:spacing w:after="0" w:line="240" w:lineRule="auto"/>
      </w:pPr>
      <w:r>
        <w:t>ll memo[20][12][2][2];</w:t>
      </w:r>
    </w:p>
    <w:p w14:paraId="4712C161">
      <w:pPr>
        <w:spacing w:after="0" w:line="240" w:lineRule="auto"/>
      </w:pPr>
      <w:r>
        <w:t>bool vis[20][12][2][2];</w:t>
      </w:r>
    </w:p>
    <w:p w14:paraId="4BF1DCDB">
      <w:pPr>
        <w:spacing w:after="0" w:line="240" w:lineRule="auto"/>
      </w:pPr>
    </w:p>
    <w:p w14:paraId="7D87A125">
      <w:pPr>
        <w:spacing w:after="0" w:line="240" w:lineRule="auto"/>
      </w:pPr>
      <w:r>
        <w:t>ll dfs(int pos, int pre, bool limit, bool lead) {</w:t>
      </w:r>
    </w:p>
    <w:p w14:paraId="5F42C839">
      <w:pPr>
        <w:spacing w:after="0" w:line="240" w:lineRule="auto"/>
      </w:pPr>
      <w:r>
        <w:t xml:space="preserve">    if (pos &lt; 0) return 1;</w:t>
      </w:r>
    </w:p>
    <w:p w14:paraId="66073878">
      <w:pPr>
        <w:spacing w:after="0" w:line="240" w:lineRule="auto"/>
      </w:pPr>
      <w:r>
        <w:t xml:space="preserve">    if (vis[pos][pre][limit][lead]) return memo[pos][pre][limit][lead];</w:t>
      </w:r>
    </w:p>
    <w:p w14:paraId="092C416A">
      <w:pPr>
        <w:spacing w:after="0" w:line="240" w:lineRule="auto"/>
      </w:pPr>
      <w:r>
        <w:t xml:space="preserve">    vis[pos][pre][limit][lead] = true;</w:t>
      </w:r>
    </w:p>
    <w:p w14:paraId="5C398B03">
      <w:pPr>
        <w:spacing w:after="0" w:line="240" w:lineRule="auto"/>
      </w:pPr>
      <w:r>
        <w:t xml:space="preserve">    int up = limit ? digit[pos] : 9;</w:t>
      </w:r>
    </w:p>
    <w:p w14:paraId="00931FD8">
      <w:pPr>
        <w:spacing w:after="0" w:line="240" w:lineRule="auto"/>
      </w:pPr>
      <w:r>
        <w:t xml:space="preserve">    ll res = 0;</w:t>
      </w:r>
    </w:p>
    <w:p w14:paraId="54231AFA">
      <w:pPr>
        <w:spacing w:after="0" w:line="240" w:lineRule="auto"/>
      </w:pPr>
      <w:r>
        <w:t xml:space="preserve">    for (int d = 0; d &lt;= up; d++) {</w:t>
      </w:r>
    </w:p>
    <w:p w14:paraId="4D97EE4B">
      <w:pPr>
        <w:spacing w:after="0" w:line="240" w:lineRule="auto"/>
      </w:pPr>
      <w:r>
        <w:t xml:space="preserve">        if (!lead &amp;&amp; d == pre) continue;</w:t>
      </w:r>
    </w:p>
    <w:p w14:paraId="6D9339EA">
      <w:pPr>
        <w:spacing w:after="0" w:line="240" w:lineRule="auto"/>
      </w:pPr>
      <w:r>
        <w:t xml:space="preserve">        bool nlimit = limit &amp;&amp; (d == up);</w:t>
      </w:r>
    </w:p>
    <w:p w14:paraId="69E829C1">
      <w:pPr>
        <w:spacing w:after="0" w:line="240" w:lineRule="auto"/>
      </w:pPr>
      <w:r>
        <w:t xml:space="preserve">        bool nlead = lead &amp;&amp; (d == 0);</w:t>
      </w:r>
    </w:p>
    <w:p w14:paraId="518D241E">
      <w:pPr>
        <w:spacing w:after="0" w:line="240" w:lineRule="auto"/>
      </w:pPr>
      <w:r>
        <w:t xml:space="preserve">        res += dfs(pos - 1, nlead ? 0 : d, nlimit, nlead);</w:t>
      </w:r>
    </w:p>
    <w:p w14:paraId="662CDBA6">
      <w:pPr>
        <w:spacing w:after="0" w:line="240" w:lineRule="auto"/>
      </w:pPr>
      <w:r>
        <w:t xml:space="preserve">    }</w:t>
      </w:r>
    </w:p>
    <w:p w14:paraId="2E614389">
      <w:pPr>
        <w:spacing w:after="0" w:line="240" w:lineRule="auto"/>
      </w:pPr>
      <w:r>
        <w:t xml:space="preserve">    return memo[pos][pre][limit][lead] = res;</w:t>
      </w:r>
    </w:p>
    <w:p w14:paraId="72099FA6">
      <w:pPr>
        <w:spacing w:after="0" w:line="240" w:lineRule="auto"/>
      </w:pPr>
      <w:r>
        <w:t>}</w:t>
      </w:r>
    </w:p>
    <w:p w14:paraId="33BF4847">
      <w:pPr>
        <w:spacing w:after="0" w:line="240" w:lineRule="auto"/>
      </w:pPr>
    </w:p>
    <w:p w14:paraId="5BC047E3">
      <w:pPr>
        <w:spacing w:after="0" w:line="240" w:lineRule="auto"/>
      </w:pPr>
      <w:r>
        <w:t>ll count_upto(ll n) {</w:t>
      </w:r>
    </w:p>
    <w:p w14:paraId="60EF7AEC">
      <w:pPr>
        <w:spacing w:after="0" w:line="240" w:lineRule="auto"/>
      </w:pPr>
      <w:r>
        <w:t xml:space="preserve">    if (n &lt;= 0) return n + 1;</w:t>
      </w:r>
    </w:p>
    <w:p w14:paraId="60D4D875">
      <w:pPr>
        <w:spacing w:after="0" w:line="240" w:lineRule="auto"/>
      </w:pPr>
      <w:r>
        <w:t xml:space="preserve">    int len = 0;</w:t>
      </w:r>
    </w:p>
    <w:p w14:paraId="3E23AFE6">
      <w:pPr>
        <w:spacing w:after="0" w:line="240" w:lineRule="auto"/>
      </w:pPr>
      <w:r>
        <w:t xml:space="preserve">    while (n) {</w:t>
      </w:r>
    </w:p>
    <w:p w14:paraId="365DB9E9">
      <w:pPr>
        <w:spacing w:after="0" w:line="240" w:lineRule="auto"/>
      </w:pPr>
      <w:r>
        <w:t xml:space="preserve">        digit[len++] = (int)(n % 10);</w:t>
      </w:r>
    </w:p>
    <w:p w14:paraId="7EC9AD4A">
      <w:pPr>
        <w:spacing w:after="0" w:line="240" w:lineRule="auto"/>
      </w:pPr>
      <w:r>
        <w:t xml:space="preserve">        n /= 10;</w:t>
      </w:r>
    </w:p>
    <w:p w14:paraId="163A140A">
      <w:pPr>
        <w:spacing w:after="0" w:line="240" w:lineRule="auto"/>
      </w:pPr>
      <w:r>
        <w:t xml:space="preserve">    }</w:t>
      </w:r>
    </w:p>
    <w:p w14:paraId="3D135FC2">
      <w:pPr>
        <w:spacing w:after="0" w:line="240" w:lineRule="auto"/>
      </w:pPr>
      <w:r>
        <w:t xml:space="preserve">    memset(vis, 0, sizeof(vis));</w:t>
      </w:r>
    </w:p>
    <w:p w14:paraId="07732D03">
      <w:pPr>
        <w:spacing w:after="0" w:line="240" w:lineRule="auto"/>
      </w:pPr>
      <w:r>
        <w:t xml:space="preserve">    memset(memo, 0, sizeof(memo));</w:t>
      </w:r>
    </w:p>
    <w:p w14:paraId="117F6318">
      <w:pPr>
        <w:spacing w:after="0" w:line="240" w:lineRule="auto"/>
      </w:pPr>
      <w:r>
        <w:t xml:space="preserve">    return dfs(len - 1, 0, true, true);</w:t>
      </w:r>
    </w:p>
    <w:p w14:paraId="54D194C9">
      <w:pPr>
        <w:spacing w:after="0" w:line="240" w:lineRule="auto"/>
      </w:pPr>
      <w:r>
        <w:t>}</w:t>
      </w:r>
    </w:p>
    <w:p w14:paraId="53DB61B1"/>
    <w:p w14:paraId="35DC1AEB">
      <w:pPr>
        <w:pStyle w:val="4"/>
      </w:pPr>
      <w:r>
        <w:t>树状数组（单点加 + 区间查）</w:t>
      </w:r>
    </w:p>
    <w:p w14:paraId="3DDB4950"/>
    <w:p w14:paraId="282C20A8">
      <w:r>
        <w:t>适用场景：单点修改、前缀和查询，需要在线处理。</w:t>
      </w:r>
    </w:p>
    <w:p w14:paraId="5A05BE92">
      <w:r>
        <w:t>复杂度：单次操作 O(log n)。</w:t>
      </w:r>
    </w:p>
    <w:p w14:paraId="2857E2E7">
      <w:r>
        <w:t>易错点：下标从 1 开始；lowbit 是 x &amp; -x；区间和是 sum(r) - sum(l - 1)。</w:t>
      </w:r>
    </w:p>
    <w:p w14:paraId="01DA17D2"/>
    <w:p w14:paraId="4C95D96C">
      <w:pPr>
        <w:spacing w:after="0" w:line="240" w:lineRule="auto"/>
      </w:pPr>
      <w:r>
        <w:t>struct BIT {</w:t>
      </w:r>
    </w:p>
    <w:p w14:paraId="2CDE9FC7">
      <w:pPr>
        <w:spacing w:after="0" w:line="240" w:lineRule="auto"/>
      </w:pPr>
      <w:r>
        <w:t xml:space="preserve">    int n;</w:t>
      </w:r>
    </w:p>
    <w:p w14:paraId="1DCEBD6E">
      <w:pPr>
        <w:spacing w:after="0" w:line="240" w:lineRule="auto"/>
      </w:pPr>
      <w:r>
        <w:t xml:space="preserve">    vector&lt;ll&gt; t;</w:t>
      </w:r>
    </w:p>
    <w:p w14:paraId="0AE21476">
      <w:pPr>
        <w:spacing w:after="0" w:line="240" w:lineRule="auto"/>
      </w:pPr>
      <w:r>
        <w:t xml:space="preserve">    BIT(int n) : n(n), t(n + 1, 0) {}</w:t>
      </w:r>
    </w:p>
    <w:p w14:paraId="0F329F1F">
      <w:pPr>
        <w:spacing w:after="0" w:line="240" w:lineRule="auto"/>
      </w:pPr>
      <w:r>
        <w:t xml:space="preserve">    void add(int i, ll v) {</w:t>
      </w:r>
    </w:p>
    <w:p w14:paraId="721561F3">
      <w:pPr>
        <w:spacing w:after="0" w:line="240" w:lineRule="auto"/>
      </w:pPr>
      <w:r>
        <w:t xml:space="preserve">        for (; i &lt;= n; i += i &amp; -i) t[i] += v;</w:t>
      </w:r>
    </w:p>
    <w:p w14:paraId="5A0CA69A">
      <w:pPr>
        <w:spacing w:after="0" w:line="240" w:lineRule="auto"/>
      </w:pPr>
      <w:r>
        <w:t xml:space="preserve">    }</w:t>
      </w:r>
    </w:p>
    <w:p w14:paraId="30A31A7A">
      <w:pPr>
        <w:spacing w:after="0" w:line="240" w:lineRule="auto"/>
      </w:pPr>
      <w:r>
        <w:t xml:space="preserve">    ll sum(int i) {</w:t>
      </w:r>
    </w:p>
    <w:p w14:paraId="6B680905">
      <w:pPr>
        <w:spacing w:after="0" w:line="240" w:lineRule="auto"/>
      </w:pPr>
      <w:r>
        <w:t xml:space="preserve">        ll s = 0;</w:t>
      </w:r>
    </w:p>
    <w:p w14:paraId="6A7A3038">
      <w:pPr>
        <w:spacing w:after="0" w:line="240" w:lineRule="auto"/>
      </w:pPr>
      <w:r>
        <w:t xml:space="preserve">        for (; i &gt; 0; i -= i &amp; -i) s += t[i];</w:t>
      </w:r>
    </w:p>
    <w:p w14:paraId="045D57C7">
      <w:pPr>
        <w:spacing w:after="0" w:line="240" w:lineRule="auto"/>
      </w:pPr>
      <w:r>
        <w:t xml:space="preserve">        return s;</w:t>
      </w:r>
    </w:p>
    <w:p w14:paraId="0C27495D">
      <w:pPr>
        <w:spacing w:after="0" w:line="240" w:lineRule="auto"/>
      </w:pPr>
      <w:r>
        <w:t xml:space="preserve">    }</w:t>
      </w:r>
    </w:p>
    <w:p w14:paraId="7FEE4F6C">
      <w:pPr>
        <w:spacing w:after="0" w:line="240" w:lineRule="auto"/>
      </w:pPr>
      <w:r>
        <w:t xml:space="preserve">    ll range_sum(int l, int r) {</w:t>
      </w:r>
    </w:p>
    <w:p w14:paraId="05BFDA3A">
      <w:pPr>
        <w:spacing w:after="0" w:line="240" w:lineRule="auto"/>
      </w:pPr>
      <w:r>
        <w:t xml:space="preserve">        if (l &gt; r) return 0;</w:t>
      </w:r>
    </w:p>
    <w:p w14:paraId="2A516DF4">
      <w:pPr>
        <w:spacing w:after="0" w:line="240" w:lineRule="auto"/>
      </w:pPr>
      <w:r>
        <w:t xml:space="preserve">        return sum(r) - sum(l - 1);</w:t>
      </w:r>
    </w:p>
    <w:p w14:paraId="55FDD536">
      <w:pPr>
        <w:spacing w:after="0" w:line="240" w:lineRule="auto"/>
      </w:pPr>
      <w:r>
        <w:t xml:space="preserve">    }</w:t>
      </w:r>
    </w:p>
    <w:p w14:paraId="53B3C580">
      <w:pPr>
        <w:spacing w:after="0" w:line="240" w:lineRule="auto"/>
      </w:pPr>
      <w:r>
        <w:t>};</w:t>
      </w:r>
    </w:p>
    <w:p w14:paraId="281B2C6B"/>
    <w:p w14:paraId="46696A27">
      <w:pPr>
        <w:pStyle w:val="4"/>
      </w:pPr>
      <w:r>
        <w:t>树状数组（区间加 + 单点查）</w:t>
      </w:r>
    </w:p>
    <w:p w14:paraId="26D1D4AF"/>
    <w:p w14:paraId="1B9B6816">
      <w:r>
        <w:t>适用场景：多次区间加，最后询问单点的值。</w:t>
      </w:r>
    </w:p>
    <w:p w14:paraId="1E4EB2C0">
      <w:r>
        <w:t>复杂度：单次操作 O(log n)。</w:t>
      </w:r>
    </w:p>
    <w:p w14:paraId="75F6DF31">
      <w:r>
        <w:t>易错点：本质是对差分数组建 BIT；区间加是 l 处加 v、r + 1 处减 v。</w:t>
      </w:r>
    </w:p>
    <w:p w14:paraId="2E168CDC"/>
    <w:p w14:paraId="22BB579C">
      <w:pPr>
        <w:spacing w:after="0" w:line="240" w:lineRule="auto"/>
      </w:pPr>
      <w:r>
        <w:t>struct BITDiff {</w:t>
      </w:r>
    </w:p>
    <w:p w14:paraId="4200990E">
      <w:pPr>
        <w:spacing w:after="0" w:line="240" w:lineRule="auto"/>
      </w:pPr>
      <w:r>
        <w:t xml:space="preserve">    int n;</w:t>
      </w:r>
    </w:p>
    <w:p w14:paraId="0A413394">
      <w:pPr>
        <w:spacing w:after="0" w:line="240" w:lineRule="auto"/>
      </w:pPr>
      <w:r>
        <w:t xml:space="preserve">    vector&lt;ll&gt; t;</w:t>
      </w:r>
    </w:p>
    <w:p w14:paraId="5EC4098A">
      <w:pPr>
        <w:spacing w:after="0" w:line="240" w:lineRule="auto"/>
      </w:pPr>
      <w:r>
        <w:t xml:space="preserve">    BITDiff(int n) : n(n), t(n + 2, 0) {}</w:t>
      </w:r>
    </w:p>
    <w:p w14:paraId="198AFCC2">
      <w:pPr>
        <w:spacing w:after="0" w:line="240" w:lineRule="auto"/>
      </w:pPr>
      <w:r>
        <w:t xml:space="preserve">    void add(int i, ll v) {</w:t>
      </w:r>
    </w:p>
    <w:p w14:paraId="5535318D">
      <w:pPr>
        <w:spacing w:after="0" w:line="240" w:lineRule="auto"/>
      </w:pPr>
      <w:r>
        <w:t xml:space="preserve">        for (; i &lt;= n; i += i &amp; -i) t[i] += v;</w:t>
      </w:r>
    </w:p>
    <w:p w14:paraId="706DE4BB">
      <w:pPr>
        <w:spacing w:after="0" w:line="240" w:lineRule="auto"/>
      </w:pPr>
      <w:r>
        <w:t xml:space="preserve">    }</w:t>
      </w:r>
    </w:p>
    <w:p w14:paraId="17035BDB">
      <w:pPr>
        <w:spacing w:after="0" w:line="240" w:lineRule="auto"/>
      </w:pPr>
      <w:r>
        <w:t xml:space="preserve">    void range_add(int l, int r, ll v) {</w:t>
      </w:r>
    </w:p>
    <w:p w14:paraId="52988C19">
      <w:pPr>
        <w:spacing w:after="0" w:line="240" w:lineRule="auto"/>
      </w:pPr>
      <w:r>
        <w:t xml:space="preserve">        add(l, v);</w:t>
      </w:r>
    </w:p>
    <w:p w14:paraId="145DF134">
      <w:pPr>
        <w:spacing w:after="0" w:line="240" w:lineRule="auto"/>
      </w:pPr>
      <w:r>
        <w:t xml:space="preserve">        add(r + 1, -v);</w:t>
      </w:r>
    </w:p>
    <w:p w14:paraId="6A000E4B">
      <w:pPr>
        <w:spacing w:after="0" w:line="240" w:lineRule="auto"/>
      </w:pPr>
      <w:r>
        <w:t xml:space="preserve">    }</w:t>
      </w:r>
    </w:p>
    <w:p w14:paraId="4596103B">
      <w:pPr>
        <w:spacing w:after="0" w:line="240" w:lineRule="auto"/>
      </w:pPr>
      <w:r>
        <w:t xml:space="preserve">    ll point_query(int i) {</w:t>
      </w:r>
    </w:p>
    <w:p w14:paraId="4947B389">
      <w:pPr>
        <w:spacing w:after="0" w:line="240" w:lineRule="auto"/>
      </w:pPr>
      <w:r>
        <w:t xml:space="preserve">        ll s = 0;</w:t>
      </w:r>
    </w:p>
    <w:p w14:paraId="08F676D6">
      <w:pPr>
        <w:spacing w:after="0" w:line="240" w:lineRule="auto"/>
      </w:pPr>
      <w:r>
        <w:t xml:space="preserve">        for (int x = i; x &gt; 0; x -= x &amp; -x) s += t[x];</w:t>
      </w:r>
    </w:p>
    <w:p w14:paraId="70ECEA35">
      <w:pPr>
        <w:spacing w:after="0" w:line="240" w:lineRule="auto"/>
      </w:pPr>
      <w:r>
        <w:t xml:space="preserve">        return s;</w:t>
      </w:r>
    </w:p>
    <w:p w14:paraId="7FC4A407">
      <w:pPr>
        <w:spacing w:after="0" w:line="240" w:lineRule="auto"/>
      </w:pPr>
      <w:r>
        <w:t xml:space="preserve">    }</w:t>
      </w:r>
    </w:p>
    <w:p w14:paraId="72A58A43">
      <w:pPr>
        <w:spacing w:after="0" w:line="240" w:lineRule="auto"/>
      </w:pPr>
      <w:r>
        <w:t>};</w:t>
      </w:r>
    </w:p>
    <w:p w14:paraId="391E061E"/>
    <w:p w14:paraId="35C7B8A1">
      <w:pPr>
        <w:pStyle w:val="4"/>
      </w:pPr>
      <w:r>
        <w:t>并查集</w:t>
      </w:r>
    </w:p>
    <w:p w14:paraId="6B12766D"/>
    <w:p w14:paraId="6EC811EB">
      <w:r>
        <w:t>适用场景：合并集合、判断两个元素是否在同一集合。</w:t>
      </w:r>
    </w:p>
    <w:p w14:paraId="7C0912C3">
      <w:r>
        <w:t>复杂度：近似 O(1)（路径压缩 + 按大小合并）。</w:t>
      </w:r>
    </w:p>
    <w:p w14:paraId="465D2DA8">
      <w:r>
        <w:t>易错点：pre 和 sz 要初始化；合并前必须 find；多组数据重新初始化。</w:t>
      </w:r>
    </w:p>
    <w:p w14:paraId="6BF0DC48"/>
    <w:p w14:paraId="0DD8C82A">
      <w:pPr>
        <w:spacing w:after="0" w:line="240" w:lineRule="auto"/>
      </w:pPr>
      <w:r>
        <w:t>struct DSU {</w:t>
      </w:r>
    </w:p>
    <w:p w14:paraId="421FE09A">
      <w:pPr>
        <w:spacing w:after="0" w:line="240" w:lineRule="auto"/>
      </w:pPr>
      <w:r>
        <w:t xml:space="preserve">    vector&lt;int&gt; pre, sz;</w:t>
      </w:r>
    </w:p>
    <w:p w14:paraId="0DCCFA0F">
      <w:pPr>
        <w:spacing w:after="0" w:line="240" w:lineRule="auto"/>
      </w:pPr>
      <w:r>
        <w:t xml:space="preserve">    DSU(int n) : pre(n + 1), sz(n + 1, 1) {</w:t>
      </w:r>
    </w:p>
    <w:p w14:paraId="62429192">
      <w:pPr>
        <w:spacing w:after="0" w:line="240" w:lineRule="auto"/>
      </w:pPr>
      <w:r>
        <w:t xml:space="preserve">        for (int i = 1; i &lt;= n; i++) pre[i] = i;</w:t>
      </w:r>
    </w:p>
    <w:p w14:paraId="7C74000F">
      <w:pPr>
        <w:spacing w:after="0" w:line="240" w:lineRule="auto"/>
      </w:pPr>
      <w:r>
        <w:t xml:space="preserve">    }</w:t>
      </w:r>
    </w:p>
    <w:p w14:paraId="659EB8D0">
      <w:pPr>
        <w:spacing w:after="0" w:line="240" w:lineRule="auto"/>
      </w:pPr>
      <w:r>
        <w:t xml:space="preserve">    int find(int x) {</w:t>
      </w:r>
    </w:p>
    <w:p w14:paraId="0E805794">
      <w:pPr>
        <w:spacing w:after="0" w:line="240" w:lineRule="auto"/>
      </w:pPr>
      <w:r>
        <w:t xml:space="preserve">        while (pre[x] != x) {</w:t>
      </w:r>
    </w:p>
    <w:p w14:paraId="09E0CD31">
      <w:pPr>
        <w:spacing w:after="0" w:line="240" w:lineRule="auto"/>
      </w:pPr>
      <w:r>
        <w:t xml:space="preserve">            pre[x] = pre[pre[x]];</w:t>
      </w:r>
    </w:p>
    <w:p w14:paraId="78E76EC2">
      <w:pPr>
        <w:spacing w:after="0" w:line="240" w:lineRule="auto"/>
      </w:pPr>
      <w:r>
        <w:t xml:space="preserve">            x = pre[x];</w:t>
      </w:r>
    </w:p>
    <w:p w14:paraId="1C75F063">
      <w:pPr>
        <w:spacing w:after="0" w:line="240" w:lineRule="auto"/>
      </w:pPr>
      <w:r>
        <w:t xml:space="preserve">        }</w:t>
      </w:r>
    </w:p>
    <w:p w14:paraId="3A5D5817">
      <w:pPr>
        <w:spacing w:after="0" w:line="240" w:lineRule="auto"/>
      </w:pPr>
      <w:r>
        <w:t xml:space="preserve">        return x;</w:t>
      </w:r>
    </w:p>
    <w:p w14:paraId="2B15ECF0">
      <w:pPr>
        <w:spacing w:after="0" w:line="240" w:lineRule="auto"/>
      </w:pPr>
      <w:r>
        <w:t xml:space="preserve">    }</w:t>
      </w:r>
    </w:p>
    <w:p w14:paraId="5E170920">
      <w:pPr>
        <w:spacing w:after="0" w:line="240" w:lineRule="auto"/>
      </w:pPr>
      <w:r>
        <w:t xml:space="preserve">    bool unite(int a, int b) {</w:t>
      </w:r>
    </w:p>
    <w:p w14:paraId="47D6602D">
      <w:pPr>
        <w:spacing w:after="0" w:line="240" w:lineRule="auto"/>
      </w:pPr>
      <w:r>
        <w:t xml:space="preserve">        a = find(a);</w:t>
      </w:r>
    </w:p>
    <w:p w14:paraId="56C8A9EC">
      <w:pPr>
        <w:spacing w:after="0" w:line="240" w:lineRule="auto"/>
      </w:pPr>
      <w:r>
        <w:t xml:space="preserve">        b = find(b);</w:t>
      </w:r>
    </w:p>
    <w:p w14:paraId="6A508CCF">
      <w:pPr>
        <w:spacing w:after="0" w:line="240" w:lineRule="auto"/>
      </w:pPr>
      <w:r>
        <w:t xml:space="preserve">        if (a == b) return false;</w:t>
      </w:r>
    </w:p>
    <w:p w14:paraId="107E9674">
      <w:pPr>
        <w:spacing w:after="0" w:line="240" w:lineRule="auto"/>
      </w:pPr>
      <w:r>
        <w:t xml:space="preserve">        if (sz[a] &lt; sz[b]) swap(a, b);</w:t>
      </w:r>
    </w:p>
    <w:p w14:paraId="35C1400A">
      <w:pPr>
        <w:spacing w:after="0" w:line="240" w:lineRule="auto"/>
      </w:pPr>
      <w:r>
        <w:t xml:space="preserve">        pre[b] = a;</w:t>
      </w:r>
    </w:p>
    <w:p w14:paraId="600B484A">
      <w:pPr>
        <w:spacing w:after="0" w:line="240" w:lineRule="auto"/>
      </w:pPr>
      <w:r>
        <w:t xml:space="preserve">        sz[a] += sz[b];</w:t>
      </w:r>
    </w:p>
    <w:p w14:paraId="2A81D227">
      <w:pPr>
        <w:spacing w:after="0" w:line="240" w:lineRule="auto"/>
      </w:pPr>
      <w:r>
        <w:t xml:space="preserve">        return true;</w:t>
      </w:r>
    </w:p>
    <w:p w14:paraId="6B87FD3D">
      <w:pPr>
        <w:spacing w:after="0" w:line="240" w:lineRule="auto"/>
      </w:pPr>
      <w:r>
        <w:t xml:space="preserve">    }</w:t>
      </w:r>
    </w:p>
    <w:p w14:paraId="3D2668C8">
      <w:pPr>
        <w:spacing w:after="0" w:line="240" w:lineRule="auto"/>
      </w:pPr>
      <w:r>
        <w:t>};</w:t>
      </w:r>
    </w:p>
    <w:p w14:paraId="7C800AC4"/>
    <w:p w14:paraId="5533DD08">
      <w:pPr>
        <w:pStyle w:val="4"/>
      </w:pPr>
      <w:r>
        <w:t>网格连通块 DFS</w:t>
      </w:r>
    </w:p>
    <w:p w14:paraId="7E513D22"/>
    <w:p w14:paraId="0C0FAC93">
      <w:r>
        <w:t>适用场景：数网格里连通块的个数，或求某块的大小。</w:t>
      </w:r>
    </w:p>
    <w:p w14:paraId="161B99B8">
      <w:r>
        <w:t>复杂度：O(n * m)。</w:t>
      </w:r>
    </w:p>
    <w:p w14:paraId="3AE34DA6">
      <w:r>
        <w:t>易错点：先判边界再访问；多组数据清空 vis；递归太深就改 BFS。</w:t>
      </w:r>
    </w:p>
    <w:p w14:paraId="46FB1092"/>
    <w:p w14:paraId="71D19D1F">
      <w:pPr>
        <w:spacing w:after="0" w:line="240" w:lineRule="auto"/>
      </w:pPr>
      <w:r>
        <w:t>int n, m;</w:t>
      </w:r>
    </w:p>
    <w:p w14:paraId="66790A50">
      <w:pPr>
        <w:spacing w:after="0" w:line="240" w:lineRule="auto"/>
      </w:pPr>
      <w:r>
        <w:t>vector&lt;string&gt; g;</w:t>
      </w:r>
    </w:p>
    <w:p w14:paraId="4988BA88">
      <w:pPr>
        <w:spacing w:after="0" w:line="240" w:lineRule="auto"/>
      </w:pPr>
      <w:r>
        <w:t>vector&lt;vector&lt;int&gt;&gt; vis;</w:t>
      </w:r>
    </w:p>
    <w:p w14:paraId="2AE30458">
      <w:pPr>
        <w:spacing w:after="0" w:line="240" w:lineRule="auto"/>
      </w:pPr>
    </w:p>
    <w:p w14:paraId="2797832C">
      <w:pPr>
        <w:spacing w:after="0" w:line="240" w:lineRule="auto"/>
      </w:pPr>
      <w:r>
        <w:t>int dfs(int x, int y) {</w:t>
      </w:r>
    </w:p>
    <w:p w14:paraId="6BDFD0A3">
      <w:pPr>
        <w:spacing w:after="0" w:line="240" w:lineRule="auto"/>
      </w:pPr>
      <w:r>
        <w:t xml:space="preserve">    if (x &lt; 0 || x &gt;= n || y &lt; 0 || y &gt;= m) return 0;</w:t>
      </w:r>
    </w:p>
    <w:p w14:paraId="2DFD8E8D">
      <w:pPr>
        <w:spacing w:after="0" w:line="240" w:lineRule="auto"/>
      </w:pPr>
      <w:r>
        <w:t xml:space="preserve">    if (g[x][y] == '#' || vis[x][y]) return 0;</w:t>
      </w:r>
    </w:p>
    <w:p w14:paraId="63AF5BE9">
      <w:pPr>
        <w:spacing w:after="0" w:line="240" w:lineRule="auto"/>
      </w:pPr>
      <w:r>
        <w:t xml:space="preserve">    vis[x][y] = 1;</w:t>
      </w:r>
    </w:p>
    <w:p w14:paraId="23AEFFBA">
      <w:pPr>
        <w:spacing w:after="0" w:line="240" w:lineRule="auto"/>
      </w:pPr>
      <w:r>
        <w:t xml:space="preserve">    int cnt = 1;</w:t>
      </w:r>
    </w:p>
    <w:p w14:paraId="3F5DFB7C">
      <w:pPr>
        <w:spacing w:after="0" w:line="240" w:lineRule="auto"/>
      </w:pPr>
      <w:r>
        <w:t xml:space="preserve">    cnt += dfs(x + 1, y);</w:t>
      </w:r>
    </w:p>
    <w:p w14:paraId="33525265">
      <w:pPr>
        <w:spacing w:after="0" w:line="240" w:lineRule="auto"/>
      </w:pPr>
      <w:r>
        <w:t xml:space="preserve">    cnt += dfs(x - 1, y);</w:t>
      </w:r>
    </w:p>
    <w:p w14:paraId="716D8E51">
      <w:pPr>
        <w:spacing w:after="0" w:line="240" w:lineRule="auto"/>
      </w:pPr>
      <w:r>
        <w:t xml:space="preserve">    cnt += dfs(x, y + 1);</w:t>
      </w:r>
    </w:p>
    <w:p w14:paraId="57688E33">
      <w:pPr>
        <w:spacing w:after="0" w:line="240" w:lineRule="auto"/>
      </w:pPr>
      <w:r>
        <w:t xml:space="preserve">    cnt += dfs(x, y - 1);</w:t>
      </w:r>
    </w:p>
    <w:p w14:paraId="1E76CD3E">
      <w:pPr>
        <w:spacing w:after="0" w:line="240" w:lineRule="auto"/>
      </w:pPr>
      <w:r>
        <w:t xml:space="preserve">    return cnt;</w:t>
      </w:r>
    </w:p>
    <w:p w14:paraId="00D094D9">
      <w:pPr>
        <w:spacing w:after="0" w:line="240" w:lineRule="auto"/>
      </w:pPr>
      <w:r>
        <w:t>}</w:t>
      </w:r>
    </w:p>
    <w:p w14:paraId="23B9437C">
      <w:pPr>
        <w:spacing w:after="0" w:line="240" w:lineRule="auto"/>
      </w:pPr>
    </w:p>
    <w:p w14:paraId="66640930">
      <w:pPr>
        <w:spacing w:after="0" w:line="240" w:lineRule="auto"/>
      </w:pPr>
      <w:r>
        <w:t>int count_blocks() {</w:t>
      </w:r>
    </w:p>
    <w:p w14:paraId="55BE597A">
      <w:pPr>
        <w:spacing w:after="0" w:line="240" w:lineRule="auto"/>
      </w:pPr>
      <w:r>
        <w:t xml:space="preserve">    vis.assign(n, vector&lt;int&gt;(m, 0));</w:t>
      </w:r>
    </w:p>
    <w:p w14:paraId="1B90EF96">
      <w:pPr>
        <w:spacing w:after="0" w:line="240" w:lineRule="auto"/>
      </w:pPr>
      <w:r>
        <w:t xml:space="preserve">    int blocks = 0;</w:t>
      </w:r>
    </w:p>
    <w:p w14:paraId="2A3CF137">
      <w:pPr>
        <w:spacing w:after="0" w:line="240" w:lineRule="auto"/>
      </w:pPr>
      <w:r>
        <w:t xml:space="preserve">    for (int i = 0; i &lt; n; i++) {</w:t>
      </w:r>
    </w:p>
    <w:p w14:paraId="362BCB25">
      <w:pPr>
        <w:spacing w:after="0" w:line="240" w:lineRule="auto"/>
      </w:pPr>
      <w:r>
        <w:t xml:space="preserve">        for (int j = 0; j &lt; m; j++) {</w:t>
      </w:r>
    </w:p>
    <w:p w14:paraId="00B132DD">
      <w:pPr>
        <w:spacing w:after="0" w:line="240" w:lineRule="auto"/>
      </w:pPr>
      <w:r>
        <w:t xml:space="preserve">            if (g[i][j] == '.' &amp;&amp; !vis[i][j]) {</w:t>
      </w:r>
    </w:p>
    <w:p w14:paraId="36AB7548">
      <w:pPr>
        <w:spacing w:after="0" w:line="240" w:lineRule="auto"/>
      </w:pPr>
      <w:r>
        <w:t xml:space="preserve">                dfs(i, j);</w:t>
      </w:r>
    </w:p>
    <w:p w14:paraId="6E9F5C25">
      <w:pPr>
        <w:spacing w:after="0" w:line="240" w:lineRule="auto"/>
      </w:pPr>
      <w:r>
        <w:t xml:space="preserve">                blocks++;</w:t>
      </w:r>
    </w:p>
    <w:p w14:paraId="535C8215">
      <w:pPr>
        <w:spacing w:after="0" w:line="240" w:lineRule="auto"/>
      </w:pPr>
      <w:r>
        <w:t xml:space="preserve">            }</w:t>
      </w:r>
    </w:p>
    <w:p w14:paraId="3C8209A7">
      <w:pPr>
        <w:spacing w:after="0" w:line="240" w:lineRule="auto"/>
      </w:pPr>
      <w:r>
        <w:t xml:space="preserve">        }</w:t>
      </w:r>
    </w:p>
    <w:p w14:paraId="4DD390DF">
      <w:pPr>
        <w:spacing w:after="0" w:line="240" w:lineRule="auto"/>
      </w:pPr>
      <w:r>
        <w:t xml:space="preserve">    }</w:t>
      </w:r>
    </w:p>
    <w:p w14:paraId="2758369C">
      <w:pPr>
        <w:spacing w:after="0" w:line="240" w:lineRule="auto"/>
      </w:pPr>
      <w:r>
        <w:t xml:space="preserve">    return blocks;</w:t>
      </w:r>
    </w:p>
    <w:p w14:paraId="5E701F2F">
      <w:pPr>
        <w:spacing w:after="0" w:line="240" w:lineRule="auto"/>
      </w:pPr>
      <w:r>
        <w:t>}</w:t>
      </w:r>
    </w:p>
    <w:p w14:paraId="2B0E2525"/>
    <w:p w14:paraId="5CEB7503">
      <w:pPr>
        <w:pStyle w:val="4"/>
      </w:pPr>
      <w:r>
        <w:t>网格 BFS</w:t>
      </w:r>
    </w:p>
    <w:p w14:paraId="4BB147C3"/>
    <w:p w14:paraId="73F14367">
      <w:r>
        <w:t>适用场景：二维网格求起点到各点的最短步数。</w:t>
      </w:r>
    </w:p>
    <w:p w14:paraId="71C27A93">
      <w:r>
        <w:t>复杂度：O(n * m)。</w:t>
      </w:r>
    </w:p>
    <w:p w14:paraId="7C34F109">
      <w:r>
        <w:t>易错点：vis 在入队时打；多组数据清空 dist 和队列；方向数组别写错。</w:t>
      </w:r>
    </w:p>
    <w:p w14:paraId="3E1C18AC"/>
    <w:p w14:paraId="681A3667">
      <w:pPr>
        <w:spacing w:after="0" w:line="240" w:lineRule="auto"/>
      </w:pPr>
      <w:r>
        <w:t>const int dx4[4] = {1, -1, 0, 0};</w:t>
      </w:r>
    </w:p>
    <w:p w14:paraId="44C57C56">
      <w:pPr>
        <w:spacing w:after="0" w:line="240" w:lineRule="auto"/>
      </w:pPr>
      <w:r>
        <w:t>const int dy4[4] = {0, 0, 1, -1};</w:t>
      </w:r>
    </w:p>
    <w:p w14:paraId="3079DF97">
      <w:pPr>
        <w:spacing w:after="0" w:line="240" w:lineRule="auto"/>
      </w:pPr>
    </w:p>
    <w:p w14:paraId="764D6F50">
      <w:pPr>
        <w:spacing w:after="0" w:line="240" w:lineRule="auto"/>
      </w:pPr>
      <w:r>
        <w:t>void bfs(int sx, int sy) {</w:t>
      </w:r>
    </w:p>
    <w:p w14:paraId="36FE7DB2">
      <w:pPr>
        <w:spacing w:after="0" w:line="240" w:lineRule="auto"/>
      </w:pPr>
      <w:r>
        <w:t xml:space="preserve">    dist.assign(n, vector&lt;int&gt;(m, -1));</w:t>
      </w:r>
    </w:p>
    <w:p w14:paraId="00DF2E72">
      <w:pPr>
        <w:spacing w:after="0" w:line="240" w:lineRule="auto"/>
      </w:pPr>
      <w:r>
        <w:t xml:space="preserve">    queue&lt;pair&lt;int, int&gt;&gt; q;</w:t>
      </w:r>
    </w:p>
    <w:p w14:paraId="5A977513">
      <w:pPr>
        <w:spacing w:after="0" w:line="240" w:lineRule="auto"/>
      </w:pPr>
      <w:r>
        <w:t xml:space="preserve">    dist[sx][sy] = 0;</w:t>
      </w:r>
    </w:p>
    <w:p w14:paraId="3AD5F720">
      <w:pPr>
        <w:spacing w:after="0" w:line="240" w:lineRule="auto"/>
      </w:pPr>
      <w:r>
        <w:t xml:space="preserve">    q.push({sx, sy});</w:t>
      </w:r>
    </w:p>
    <w:p w14:paraId="489BB3FE">
      <w:pPr>
        <w:spacing w:after="0" w:line="240" w:lineRule="auto"/>
      </w:pPr>
      <w:r>
        <w:t xml:space="preserve">    while (!q.empty()) {</w:t>
      </w:r>
    </w:p>
    <w:p w14:paraId="457D9863">
      <w:pPr>
        <w:spacing w:after="0" w:line="240" w:lineRule="auto"/>
      </w:pPr>
      <w:r>
        <w:t xml:space="preserve">        auto [x, y] = q.front();</w:t>
      </w:r>
    </w:p>
    <w:p w14:paraId="74F2407A">
      <w:pPr>
        <w:spacing w:after="0" w:line="240" w:lineRule="auto"/>
      </w:pPr>
      <w:r>
        <w:t xml:space="preserve">        q.pop();</w:t>
      </w:r>
    </w:p>
    <w:p w14:paraId="4900D43E">
      <w:pPr>
        <w:spacing w:after="0" w:line="240" w:lineRule="auto"/>
      </w:pPr>
      <w:r>
        <w:t xml:space="preserve">        for (int d = 0; d &lt; 4; d++) {</w:t>
      </w:r>
    </w:p>
    <w:p w14:paraId="36C72204">
      <w:pPr>
        <w:spacing w:after="0" w:line="240" w:lineRule="auto"/>
      </w:pPr>
      <w:r>
        <w:t xml:space="preserve">            int nx = x + dx4[d], ny = y + dy4[d];</w:t>
      </w:r>
    </w:p>
    <w:p w14:paraId="5EAFE678">
      <w:pPr>
        <w:spacing w:after="0" w:line="240" w:lineRule="auto"/>
      </w:pPr>
      <w:r>
        <w:t xml:space="preserve">            if (nx &lt; 0 || nx &gt;= n || ny &lt; 0 || ny &gt;= m) continue;</w:t>
      </w:r>
    </w:p>
    <w:p w14:paraId="447E90B6">
      <w:pPr>
        <w:spacing w:after="0" w:line="240" w:lineRule="auto"/>
      </w:pPr>
      <w:r>
        <w:t xml:space="preserve">            if (g[nx][ny] == '#' || dist[nx][ny] != -1) continue;</w:t>
      </w:r>
    </w:p>
    <w:p w14:paraId="5F733174">
      <w:pPr>
        <w:spacing w:after="0" w:line="240" w:lineRule="auto"/>
      </w:pPr>
      <w:r>
        <w:t xml:space="preserve">            dist[nx][ny] = dist[x][y] + 1;</w:t>
      </w:r>
    </w:p>
    <w:p w14:paraId="5BB05EDE">
      <w:pPr>
        <w:spacing w:after="0" w:line="240" w:lineRule="auto"/>
      </w:pPr>
      <w:r>
        <w:t xml:space="preserve">            q.push({nx, ny});</w:t>
      </w:r>
    </w:p>
    <w:p w14:paraId="29B67133">
      <w:pPr>
        <w:spacing w:after="0" w:line="240" w:lineRule="auto"/>
      </w:pPr>
      <w:r>
        <w:t xml:space="preserve">        }</w:t>
      </w:r>
    </w:p>
    <w:p w14:paraId="245FCD86">
      <w:pPr>
        <w:spacing w:after="0" w:line="240" w:lineRule="auto"/>
      </w:pPr>
      <w:r>
        <w:t xml:space="preserve">    }</w:t>
      </w:r>
    </w:p>
    <w:p w14:paraId="6B9C408C">
      <w:pPr>
        <w:spacing w:after="0" w:line="240" w:lineRule="auto"/>
      </w:pPr>
      <w:r>
        <w:t>}</w:t>
      </w:r>
    </w:p>
    <w:p w14:paraId="3E36AB04"/>
    <w:p w14:paraId="6E0934F6">
      <w:pPr>
        <w:pStyle w:val="4"/>
      </w:pPr>
      <w:r>
        <w:t>多源 BFS</w:t>
      </w:r>
    </w:p>
    <w:p w14:paraId="58E02A3E"/>
    <w:p w14:paraId="6519DD14">
      <w:r>
        <w:t>适用场景：多个起点同时扩散，求每个点到最近起点的距离。</w:t>
      </w:r>
    </w:p>
    <w:p w14:paraId="6BC6923E">
      <w:r>
        <w:t>复杂度：O(n * m)。</w:t>
      </w:r>
    </w:p>
    <w:p w14:paraId="1E0DA42A">
      <w:r>
        <w:t>易错点：所有起点要先全部入队；dist 初始 -1，起点为 0。</w:t>
      </w:r>
    </w:p>
    <w:p w14:paraId="26D4B966"/>
    <w:p w14:paraId="3182E64C">
      <w:pPr>
        <w:spacing w:after="0" w:line="240" w:lineRule="auto"/>
      </w:pPr>
      <w:r>
        <w:t>void multi_bfs(const vector&lt;pair&lt;int, int&gt;&gt;&amp; src) {</w:t>
      </w:r>
    </w:p>
    <w:p w14:paraId="5157F45F">
      <w:pPr>
        <w:spacing w:after="0" w:line="240" w:lineRule="auto"/>
      </w:pPr>
      <w:r>
        <w:t xml:space="preserve">    dist.assign(n, vector&lt;int&gt;(m, -1));</w:t>
      </w:r>
    </w:p>
    <w:p w14:paraId="249E86F9">
      <w:pPr>
        <w:spacing w:after="0" w:line="240" w:lineRule="auto"/>
      </w:pPr>
      <w:r>
        <w:t xml:space="preserve">    queue&lt;pair&lt;int, int&gt;&gt; q;</w:t>
      </w:r>
    </w:p>
    <w:p w14:paraId="7B27AC67">
      <w:pPr>
        <w:spacing w:after="0" w:line="240" w:lineRule="auto"/>
      </w:pPr>
      <w:r>
        <w:t xml:space="preserve">    for (auto [x, y] : src) {</w:t>
      </w:r>
    </w:p>
    <w:p w14:paraId="11DC83B7">
      <w:pPr>
        <w:spacing w:after="0" w:line="240" w:lineRule="auto"/>
      </w:pPr>
      <w:r>
        <w:t xml:space="preserve">        if (dist[x][y] != -1) continue;</w:t>
      </w:r>
    </w:p>
    <w:p w14:paraId="758840CC">
      <w:pPr>
        <w:spacing w:after="0" w:line="240" w:lineRule="auto"/>
      </w:pPr>
      <w:r>
        <w:t xml:space="preserve">        dist[x][y] = 0;</w:t>
      </w:r>
    </w:p>
    <w:p w14:paraId="5FDD2A25">
      <w:pPr>
        <w:spacing w:after="0" w:line="240" w:lineRule="auto"/>
      </w:pPr>
      <w:r>
        <w:t xml:space="preserve">        q.push({x, y});</w:t>
      </w:r>
    </w:p>
    <w:p w14:paraId="6156F6DC">
      <w:pPr>
        <w:spacing w:after="0" w:line="240" w:lineRule="auto"/>
      </w:pPr>
      <w:r>
        <w:t xml:space="preserve">    }</w:t>
      </w:r>
    </w:p>
    <w:p w14:paraId="44AF4A69">
      <w:pPr>
        <w:spacing w:after="0" w:line="240" w:lineRule="auto"/>
      </w:pPr>
      <w:r>
        <w:t xml:space="preserve">    while (!q.empty()) {</w:t>
      </w:r>
    </w:p>
    <w:p w14:paraId="4769A269">
      <w:pPr>
        <w:spacing w:after="0" w:line="240" w:lineRule="auto"/>
      </w:pPr>
      <w:r>
        <w:t xml:space="preserve">        auto [x, y] = q.front();</w:t>
      </w:r>
    </w:p>
    <w:p w14:paraId="15FB775F">
      <w:pPr>
        <w:spacing w:after="0" w:line="240" w:lineRule="auto"/>
      </w:pPr>
      <w:r>
        <w:t xml:space="preserve">        q.pop();</w:t>
      </w:r>
    </w:p>
    <w:p w14:paraId="0772BF45">
      <w:pPr>
        <w:spacing w:after="0" w:line="240" w:lineRule="auto"/>
      </w:pPr>
      <w:r>
        <w:t xml:space="preserve">        for (int d = 0; d &lt; 4; d++) {</w:t>
      </w:r>
    </w:p>
    <w:p w14:paraId="182E9494">
      <w:pPr>
        <w:spacing w:after="0" w:line="240" w:lineRule="auto"/>
      </w:pPr>
      <w:r>
        <w:t xml:space="preserve">            int nx = x + dx4[d], ny = y + dy4[d];</w:t>
      </w:r>
    </w:p>
    <w:p w14:paraId="43AF7B87">
      <w:pPr>
        <w:spacing w:after="0" w:line="240" w:lineRule="auto"/>
      </w:pPr>
      <w:r>
        <w:t xml:space="preserve">            if (nx &lt; 0 || nx &gt;= n || ny &lt; 0 || ny &gt;= m) continue;</w:t>
      </w:r>
    </w:p>
    <w:p w14:paraId="1AA7504B">
      <w:pPr>
        <w:spacing w:after="0" w:line="240" w:lineRule="auto"/>
      </w:pPr>
      <w:r>
        <w:t xml:space="preserve">            if (g[nx][ny] == '#' || dist[nx][ny] != -1) continue;</w:t>
      </w:r>
    </w:p>
    <w:p w14:paraId="30DA0548">
      <w:pPr>
        <w:spacing w:after="0" w:line="240" w:lineRule="auto"/>
      </w:pPr>
      <w:r>
        <w:t xml:space="preserve">            dist[nx][ny] = dist[x][y] + 1;</w:t>
      </w:r>
    </w:p>
    <w:p w14:paraId="11CA4825">
      <w:pPr>
        <w:spacing w:after="0" w:line="240" w:lineRule="auto"/>
      </w:pPr>
      <w:r>
        <w:t xml:space="preserve">            q.push({nx, ny});</w:t>
      </w:r>
    </w:p>
    <w:p w14:paraId="1C7EDC29">
      <w:pPr>
        <w:spacing w:after="0" w:line="240" w:lineRule="auto"/>
      </w:pPr>
      <w:r>
        <w:t xml:space="preserve">        }</w:t>
      </w:r>
    </w:p>
    <w:p w14:paraId="635565D9">
      <w:pPr>
        <w:spacing w:after="0" w:line="240" w:lineRule="auto"/>
      </w:pPr>
      <w:r>
        <w:t xml:space="preserve">    }</w:t>
      </w:r>
    </w:p>
    <w:p w14:paraId="6041BE55">
      <w:pPr>
        <w:spacing w:after="0" w:line="240" w:lineRule="auto"/>
      </w:pPr>
      <w:r>
        <w:t>}</w:t>
      </w:r>
    </w:p>
    <w:p w14:paraId="185744DE"/>
    <w:p w14:paraId="77304FDD">
      <w:pPr>
        <w:pStyle w:val="4"/>
      </w:pPr>
      <w:r>
        <w:t>Dijkstra（堆优化）</w:t>
      </w:r>
    </w:p>
    <w:p w14:paraId="5323CF18"/>
    <w:p w14:paraId="33DDB941">
      <w:r>
        <w:t>适用场景：非负权图的单源最短路。</w:t>
      </w:r>
    </w:p>
    <w:p w14:paraId="4E038DE2">
      <w:r>
        <w:t>复杂度：O((n + m) log n)。</w:t>
      </w:r>
    </w:p>
    <w:p w14:paraId="4C828C7C">
      <w:r>
        <w:t>易错点：dist 用 long long；弹出时 d != dist[u] 直接跳过；有负权要换 SPFA。</w:t>
      </w:r>
    </w:p>
    <w:p w14:paraId="47DBCAED"/>
    <w:p w14:paraId="5FE5723F">
      <w:pPr>
        <w:spacing w:after="0" w:line="240" w:lineRule="auto"/>
      </w:pPr>
      <w:r>
        <w:t>vector&lt;ll&gt; dijkstra(int s, vector&lt;vector&lt;pair&lt;int, int&gt;&gt;&gt;&amp; g) {</w:t>
      </w:r>
    </w:p>
    <w:p w14:paraId="5CEEFA66">
      <w:pPr>
        <w:spacing w:after="0" w:line="240" w:lineRule="auto"/>
      </w:pPr>
      <w:r>
        <w:t xml:space="preserve">    int n = (int)g.size() - 1;</w:t>
      </w:r>
    </w:p>
    <w:p w14:paraId="186CC734">
      <w:pPr>
        <w:spacing w:after="0" w:line="240" w:lineRule="auto"/>
      </w:pPr>
      <w:r>
        <w:t xml:space="preserve">    vector&lt;ll&gt; dist(n + 1, INF);</w:t>
      </w:r>
    </w:p>
    <w:p w14:paraId="1942D706">
      <w:pPr>
        <w:spacing w:after="0" w:line="240" w:lineRule="auto"/>
      </w:pPr>
      <w:r>
        <w:t xml:space="preserve">    priority_queue&lt;pair&lt;ll, int&gt;, vector&lt;pair&lt;ll, int&gt;&gt;,</w:t>
      </w:r>
    </w:p>
    <w:p w14:paraId="4FB39D54">
      <w:pPr>
        <w:spacing w:after="0" w:line="240" w:lineRule="auto"/>
      </w:pPr>
      <w:r>
        <w:t xml:space="preserve">                   greater&lt;pair&lt;ll, int&gt;&gt;&gt; pq;</w:t>
      </w:r>
    </w:p>
    <w:p w14:paraId="5FFB550A">
      <w:pPr>
        <w:spacing w:after="0" w:line="240" w:lineRule="auto"/>
      </w:pPr>
      <w:r>
        <w:t xml:space="preserve">    dist[s] = 0;</w:t>
      </w:r>
    </w:p>
    <w:p w14:paraId="1A4CA09C">
      <w:pPr>
        <w:spacing w:after="0" w:line="240" w:lineRule="auto"/>
      </w:pPr>
      <w:r>
        <w:t xml:space="preserve">    pq.push({0, s});</w:t>
      </w:r>
    </w:p>
    <w:p w14:paraId="36BB356F">
      <w:pPr>
        <w:spacing w:after="0" w:line="240" w:lineRule="auto"/>
      </w:pPr>
      <w:r>
        <w:t xml:space="preserve">    while (!pq.empty()) {</w:t>
      </w:r>
    </w:p>
    <w:p w14:paraId="1A7537B7">
      <w:pPr>
        <w:spacing w:after="0" w:line="240" w:lineRule="auto"/>
      </w:pPr>
      <w:r>
        <w:t xml:space="preserve">        auto [d, u] = pq.top();</w:t>
      </w:r>
    </w:p>
    <w:p w14:paraId="398CE7AD">
      <w:pPr>
        <w:spacing w:after="0" w:line="240" w:lineRule="auto"/>
      </w:pPr>
      <w:r>
        <w:t xml:space="preserve">        pq.pop();</w:t>
      </w:r>
    </w:p>
    <w:p w14:paraId="55F38D01">
      <w:pPr>
        <w:spacing w:after="0" w:line="240" w:lineRule="auto"/>
      </w:pPr>
      <w:r>
        <w:t xml:space="preserve">        if (d != dist[u]) continue;</w:t>
      </w:r>
    </w:p>
    <w:p w14:paraId="05B8B9E3">
      <w:pPr>
        <w:spacing w:after="0" w:line="240" w:lineRule="auto"/>
      </w:pPr>
      <w:r>
        <w:t xml:space="preserve">        for (auto [v, w] : g[u]) {</w:t>
      </w:r>
    </w:p>
    <w:p w14:paraId="55F20B41">
      <w:pPr>
        <w:spacing w:after="0" w:line="240" w:lineRule="auto"/>
      </w:pPr>
      <w:r>
        <w:t xml:space="preserve">            if (dist[u] + w &lt; dist[v]) {</w:t>
      </w:r>
    </w:p>
    <w:p w14:paraId="5D7C793B">
      <w:pPr>
        <w:spacing w:after="0" w:line="240" w:lineRule="auto"/>
      </w:pPr>
      <w:r>
        <w:t xml:space="preserve">                dist[v] = dist[u] + w;</w:t>
      </w:r>
    </w:p>
    <w:p w14:paraId="0C5EEC56">
      <w:pPr>
        <w:spacing w:after="0" w:line="240" w:lineRule="auto"/>
      </w:pPr>
      <w:r>
        <w:t xml:space="preserve">                pq.push({dist[v], v});</w:t>
      </w:r>
    </w:p>
    <w:p w14:paraId="42C7F498">
      <w:pPr>
        <w:spacing w:after="0" w:line="240" w:lineRule="auto"/>
      </w:pPr>
      <w:r>
        <w:t xml:space="preserve">            }</w:t>
      </w:r>
    </w:p>
    <w:p w14:paraId="47443D38">
      <w:pPr>
        <w:spacing w:after="0" w:line="240" w:lineRule="auto"/>
      </w:pPr>
      <w:r>
        <w:t xml:space="preserve">        }</w:t>
      </w:r>
    </w:p>
    <w:p w14:paraId="141CB3D0">
      <w:pPr>
        <w:spacing w:after="0" w:line="240" w:lineRule="auto"/>
      </w:pPr>
      <w:r>
        <w:t xml:space="preserve">    }</w:t>
      </w:r>
    </w:p>
    <w:p w14:paraId="35AF3378">
      <w:pPr>
        <w:spacing w:after="0" w:line="240" w:lineRule="auto"/>
      </w:pPr>
      <w:r>
        <w:t xml:space="preserve">    return dist;</w:t>
      </w:r>
    </w:p>
    <w:p w14:paraId="34B2B16A">
      <w:pPr>
        <w:spacing w:after="0" w:line="240" w:lineRule="auto"/>
      </w:pPr>
      <w:r>
        <w:t>}</w:t>
      </w:r>
    </w:p>
    <w:p w14:paraId="35D5144A"/>
    <w:p w14:paraId="1D3069ED">
      <w:pPr>
        <w:pStyle w:val="4"/>
      </w:pPr>
      <w:r>
        <w:t>SPFA（判负环）</w:t>
      </w:r>
    </w:p>
    <w:p w14:paraId="0376D807"/>
    <w:p w14:paraId="0C6E487A">
      <w:r>
        <w:t>适用场景：有负权边的最短路，或判断有没有负环。</w:t>
      </w:r>
    </w:p>
    <w:p w14:paraId="4D8DA4CC">
      <w:r>
        <w:t>复杂度：平均 O(k * m)，最坏 O(n * m)。</w:t>
      </w:r>
    </w:p>
    <w:p w14:paraId="64B749AA">
      <w:r>
        <w:t>易错点：cnt[v] 是入队层数，达到 n 说明有负环；非负权图别用它。</w:t>
      </w:r>
    </w:p>
    <w:p w14:paraId="406D6DFC"/>
    <w:p w14:paraId="6FD9C76C">
      <w:pPr>
        <w:spacing w:after="0" w:line="240" w:lineRule="auto"/>
      </w:pPr>
      <w:r>
        <w:t>bool spfa(int s, int n, vector&lt;vector&lt;pair&lt;int, int&gt;&gt;&gt;&amp; g,</w:t>
      </w:r>
    </w:p>
    <w:p w14:paraId="027127FC">
      <w:pPr>
        <w:spacing w:after="0" w:line="240" w:lineRule="auto"/>
      </w:pPr>
      <w:r>
        <w:t xml:space="preserve">          vector&lt;ll&gt;&amp; dist) {</w:t>
      </w:r>
    </w:p>
    <w:p w14:paraId="20DF3EAD">
      <w:pPr>
        <w:spacing w:after="0" w:line="240" w:lineRule="auto"/>
      </w:pPr>
      <w:r>
        <w:t xml:space="preserve">    dist.assign(n + 1, INF);</w:t>
      </w:r>
    </w:p>
    <w:p w14:paraId="513390B0">
      <w:pPr>
        <w:spacing w:after="0" w:line="240" w:lineRule="auto"/>
      </w:pPr>
      <w:r>
        <w:t xml:space="preserve">    vector&lt;int&gt; cnt(n + 1, 0);</w:t>
      </w:r>
    </w:p>
    <w:p w14:paraId="1F3C0C66">
      <w:pPr>
        <w:spacing w:after="0" w:line="240" w:lineRule="auto"/>
      </w:pPr>
      <w:r>
        <w:t xml:space="preserve">    vector&lt;bool&gt; inq(n + 1, false);</w:t>
      </w:r>
    </w:p>
    <w:p w14:paraId="0298B63A">
      <w:pPr>
        <w:spacing w:after="0" w:line="240" w:lineRule="auto"/>
      </w:pPr>
      <w:r>
        <w:t xml:space="preserve">    queue&lt;int&gt; q;</w:t>
      </w:r>
    </w:p>
    <w:p w14:paraId="53121BD8">
      <w:pPr>
        <w:spacing w:after="0" w:line="240" w:lineRule="auto"/>
      </w:pPr>
      <w:r>
        <w:t xml:space="preserve">    dist[s] = 0;</w:t>
      </w:r>
    </w:p>
    <w:p w14:paraId="4637EA59">
      <w:pPr>
        <w:spacing w:after="0" w:line="240" w:lineRule="auto"/>
      </w:pPr>
      <w:r>
        <w:t xml:space="preserve">    q.push(s);</w:t>
      </w:r>
    </w:p>
    <w:p w14:paraId="6558B80B">
      <w:pPr>
        <w:spacing w:after="0" w:line="240" w:lineRule="auto"/>
      </w:pPr>
      <w:r>
        <w:t xml:space="preserve">    inq[s] = true;</w:t>
      </w:r>
    </w:p>
    <w:p w14:paraId="1D29092D">
      <w:pPr>
        <w:spacing w:after="0" w:line="240" w:lineRule="auto"/>
      </w:pPr>
      <w:r>
        <w:t xml:space="preserve">    while (!q.empty()) {</w:t>
      </w:r>
    </w:p>
    <w:p w14:paraId="1D42777F">
      <w:pPr>
        <w:spacing w:after="0" w:line="240" w:lineRule="auto"/>
      </w:pPr>
      <w:r>
        <w:t xml:space="preserve">        int u = q.front();</w:t>
      </w:r>
    </w:p>
    <w:p w14:paraId="15017DF7">
      <w:pPr>
        <w:spacing w:after="0" w:line="240" w:lineRule="auto"/>
      </w:pPr>
      <w:r>
        <w:t xml:space="preserve">        q.pop();</w:t>
      </w:r>
    </w:p>
    <w:p w14:paraId="2095986C">
      <w:pPr>
        <w:spacing w:after="0" w:line="240" w:lineRule="auto"/>
      </w:pPr>
      <w:r>
        <w:t xml:space="preserve">        inq[u] = false;</w:t>
      </w:r>
    </w:p>
    <w:p w14:paraId="358B43EE">
      <w:pPr>
        <w:spacing w:after="0" w:line="240" w:lineRule="auto"/>
      </w:pPr>
      <w:r>
        <w:t xml:space="preserve">        for (auto [v, w] : g[u]) {</w:t>
      </w:r>
    </w:p>
    <w:p w14:paraId="31775907">
      <w:pPr>
        <w:spacing w:after="0" w:line="240" w:lineRule="auto"/>
      </w:pPr>
      <w:r>
        <w:t xml:space="preserve">            if (dist[u] + w &gt;= dist[v]) continue;</w:t>
      </w:r>
    </w:p>
    <w:p w14:paraId="45226E05">
      <w:pPr>
        <w:spacing w:after="0" w:line="240" w:lineRule="auto"/>
      </w:pPr>
      <w:r>
        <w:t xml:space="preserve">            dist[v] = dist[u] + w;</w:t>
      </w:r>
    </w:p>
    <w:p w14:paraId="0CBB6405">
      <w:pPr>
        <w:spacing w:after="0" w:line="240" w:lineRule="auto"/>
      </w:pPr>
      <w:r>
        <w:t xml:space="preserve">            cnt[v] = cnt[u] + 1;</w:t>
      </w:r>
    </w:p>
    <w:p w14:paraId="19AF1642">
      <w:pPr>
        <w:spacing w:after="0" w:line="240" w:lineRule="auto"/>
      </w:pPr>
      <w:r>
        <w:t xml:space="preserve">            if (cnt[v] &gt;= n) return true;</w:t>
      </w:r>
    </w:p>
    <w:p w14:paraId="341665C9">
      <w:pPr>
        <w:spacing w:after="0" w:line="240" w:lineRule="auto"/>
      </w:pPr>
      <w:r>
        <w:t xml:space="preserve">            if (!inq[v]) {</w:t>
      </w:r>
    </w:p>
    <w:p w14:paraId="6CAC68BB">
      <w:pPr>
        <w:spacing w:after="0" w:line="240" w:lineRule="auto"/>
      </w:pPr>
      <w:r>
        <w:t xml:space="preserve">                inq[v] = true;</w:t>
      </w:r>
    </w:p>
    <w:p w14:paraId="73947A90">
      <w:pPr>
        <w:spacing w:after="0" w:line="240" w:lineRule="auto"/>
      </w:pPr>
      <w:r>
        <w:t xml:space="preserve">                q.push(v);</w:t>
      </w:r>
    </w:p>
    <w:p w14:paraId="3DF21F32">
      <w:pPr>
        <w:spacing w:after="0" w:line="240" w:lineRule="auto"/>
      </w:pPr>
      <w:r>
        <w:t xml:space="preserve">            }</w:t>
      </w:r>
    </w:p>
    <w:p w14:paraId="67B60803">
      <w:pPr>
        <w:spacing w:after="0" w:line="240" w:lineRule="auto"/>
      </w:pPr>
      <w:r>
        <w:t xml:space="preserve">        }</w:t>
      </w:r>
    </w:p>
    <w:p w14:paraId="266CC378">
      <w:pPr>
        <w:spacing w:after="0" w:line="240" w:lineRule="auto"/>
      </w:pPr>
      <w:r>
        <w:t xml:space="preserve">    }</w:t>
      </w:r>
    </w:p>
    <w:p w14:paraId="7149D11E">
      <w:pPr>
        <w:spacing w:after="0" w:line="240" w:lineRule="auto"/>
      </w:pPr>
      <w:r>
        <w:t xml:space="preserve">    return false;</w:t>
      </w:r>
    </w:p>
    <w:p w14:paraId="3C6AADA0">
      <w:pPr>
        <w:spacing w:after="0" w:line="240" w:lineRule="auto"/>
      </w:pPr>
      <w:r>
        <w:t>}</w:t>
      </w:r>
    </w:p>
    <w:p w14:paraId="134426C3"/>
    <w:p w14:paraId="3D9F80EF">
      <w:pPr>
        <w:pStyle w:val="4"/>
      </w:pPr>
      <w:r>
        <w:t>Floyd</w:t>
      </w:r>
    </w:p>
    <w:p w14:paraId="1CD9AB7C"/>
    <w:p w14:paraId="68A0293E">
      <w:r>
        <w:t>适用场景：点数很少（n 不超过 500）时求全源最短路。</w:t>
      </w:r>
    </w:p>
    <w:p w14:paraId="66FB5D79">
      <w:r>
        <w:t>复杂度：O(n^3)。</w:t>
      </w:r>
    </w:p>
    <w:p w14:paraId="21C9FC51">
      <w:r>
        <w:t>易错点：k 必须在最外层；dist[i][i] = 0；INF 相加前先判。</w:t>
      </w:r>
    </w:p>
    <w:p w14:paraId="3BBECDCC"/>
    <w:p w14:paraId="20265166">
      <w:pPr>
        <w:spacing w:after="0" w:line="240" w:lineRule="auto"/>
      </w:pPr>
      <w:r>
        <w:t>void floyd(vector&lt;vector&lt;ll&gt;&gt;&amp; d, int n) {</w:t>
      </w:r>
    </w:p>
    <w:p w14:paraId="15C0F1DC">
      <w:pPr>
        <w:spacing w:after="0" w:line="240" w:lineRule="auto"/>
      </w:pPr>
      <w:r>
        <w:t xml:space="preserve">    for (int k = 1; k &lt;= n; k++) {</w:t>
      </w:r>
    </w:p>
    <w:p w14:paraId="0F948B24">
      <w:pPr>
        <w:spacing w:after="0" w:line="240" w:lineRule="auto"/>
      </w:pPr>
      <w:r>
        <w:t xml:space="preserve">        for (int i = 1; i &lt;= n; i++) {</w:t>
      </w:r>
    </w:p>
    <w:p w14:paraId="7C085082">
      <w:pPr>
        <w:spacing w:after="0" w:line="240" w:lineRule="auto"/>
      </w:pPr>
      <w:r>
        <w:t xml:space="preserve">            if (d[i][k] == INF) continue;</w:t>
      </w:r>
    </w:p>
    <w:p w14:paraId="7DB2A4AD">
      <w:pPr>
        <w:spacing w:after="0" w:line="240" w:lineRule="auto"/>
      </w:pPr>
      <w:r>
        <w:t xml:space="preserve">            for (int j = 1; j &lt;= n; j++) {</w:t>
      </w:r>
    </w:p>
    <w:p w14:paraId="23F6E654">
      <w:pPr>
        <w:spacing w:after="0" w:line="240" w:lineRule="auto"/>
      </w:pPr>
      <w:r>
        <w:t xml:space="preserve">                if (d[k][j] == INF) continue;</w:t>
      </w:r>
    </w:p>
    <w:p w14:paraId="3E3D84C0">
      <w:pPr>
        <w:spacing w:after="0" w:line="240" w:lineRule="auto"/>
      </w:pPr>
      <w:r>
        <w:t xml:space="preserve">                d[i][j] = min(d[i][j], d[i][k] + d[k][j]);</w:t>
      </w:r>
    </w:p>
    <w:p w14:paraId="5B77E13A">
      <w:pPr>
        <w:spacing w:after="0" w:line="240" w:lineRule="auto"/>
      </w:pPr>
      <w:r>
        <w:t xml:space="preserve">            }</w:t>
      </w:r>
    </w:p>
    <w:p w14:paraId="236A7C16">
      <w:pPr>
        <w:spacing w:after="0" w:line="240" w:lineRule="auto"/>
      </w:pPr>
      <w:r>
        <w:t xml:space="preserve">        }</w:t>
      </w:r>
    </w:p>
    <w:p w14:paraId="5C365CC4">
      <w:pPr>
        <w:spacing w:after="0" w:line="240" w:lineRule="auto"/>
      </w:pPr>
      <w:r>
        <w:t xml:space="preserve">    }</w:t>
      </w:r>
    </w:p>
    <w:p w14:paraId="12562E42">
      <w:pPr>
        <w:spacing w:after="0" w:line="240" w:lineRule="auto"/>
      </w:pPr>
      <w:r>
        <w:t>}</w:t>
      </w:r>
    </w:p>
    <w:p w14:paraId="39750AC9"/>
    <w:p w14:paraId="6AB78F66">
      <w:pPr>
        <w:pStyle w:val="4"/>
      </w:pPr>
      <w:r>
        <w:t>Kruskal（最小生成树）</w:t>
      </w:r>
    </w:p>
    <w:p w14:paraId="7954FBF2"/>
    <w:p w14:paraId="3DABD653">
      <w:r>
        <w:t>适用场景：稀疏图求最小生成树。</w:t>
      </w:r>
    </w:p>
    <w:p w14:paraId="79C92548">
      <w:r>
        <w:t>复杂度：O(m log m)。</w:t>
      </w:r>
    </w:p>
    <w:p w14:paraId="7313724D">
      <w:r>
        <w:t>易错点：先按边权排序；用并查集判环；边数不足 n - 1 说明不连通。</w:t>
      </w:r>
    </w:p>
    <w:p w14:paraId="5FC17639"/>
    <w:p w14:paraId="16F130F0">
      <w:pPr>
        <w:spacing w:after="0" w:line="240" w:lineRule="auto"/>
      </w:pPr>
      <w:r>
        <w:t>struct Edge {</w:t>
      </w:r>
    </w:p>
    <w:p w14:paraId="7A1E06FF">
      <w:pPr>
        <w:spacing w:after="0" w:line="240" w:lineRule="auto"/>
      </w:pPr>
      <w:r>
        <w:t xml:space="preserve">    int u, v, w;</w:t>
      </w:r>
    </w:p>
    <w:p w14:paraId="42918440">
      <w:pPr>
        <w:spacing w:after="0" w:line="240" w:lineRule="auto"/>
      </w:pPr>
      <w:r>
        <w:t xml:space="preserve">    bool operator&lt;(const Edge&amp; o) const {</w:t>
      </w:r>
    </w:p>
    <w:p w14:paraId="50D554F4">
      <w:pPr>
        <w:spacing w:after="0" w:line="240" w:lineRule="auto"/>
      </w:pPr>
      <w:r>
        <w:t xml:space="preserve">        return w &lt; o.w;</w:t>
      </w:r>
    </w:p>
    <w:p w14:paraId="7501A287">
      <w:pPr>
        <w:spacing w:after="0" w:line="240" w:lineRule="auto"/>
      </w:pPr>
      <w:r>
        <w:t xml:space="preserve">    }</w:t>
      </w:r>
    </w:p>
    <w:p w14:paraId="27F843AE">
      <w:pPr>
        <w:spacing w:after="0" w:line="240" w:lineRule="auto"/>
      </w:pPr>
      <w:r>
        <w:t>};</w:t>
      </w:r>
    </w:p>
    <w:p w14:paraId="27064DC1">
      <w:pPr>
        <w:spacing w:after="0" w:line="240" w:lineRule="auto"/>
      </w:pPr>
    </w:p>
    <w:p w14:paraId="3B5D4144">
      <w:pPr>
        <w:spacing w:after="0" w:line="240" w:lineRule="auto"/>
      </w:pPr>
      <w:r>
        <w:t>ll kruskal(int n, vector&lt;Edge&gt;&amp; edges) {</w:t>
      </w:r>
    </w:p>
    <w:p w14:paraId="14A7468E">
      <w:pPr>
        <w:spacing w:after="0" w:line="240" w:lineRule="auto"/>
      </w:pPr>
      <w:r>
        <w:t xml:space="preserve">    sort(edges.begin(), edges.end());</w:t>
      </w:r>
    </w:p>
    <w:p w14:paraId="78EE84FF">
      <w:pPr>
        <w:spacing w:after="0" w:line="240" w:lineRule="auto"/>
      </w:pPr>
      <w:r>
        <w:t xml:space="preserve">    DSU dsu(n);</w:t>
      </w:r>
    </w:p>
    <w:p w14:paraId="3C7A49EA">
      <w:pPr>
        <w:spacing w:after="0" w:line="240" w:lineRule="auto"/>
      </w:pPr>
      <w:r>
        <w:t xml:space="preserve">    ll total = 0;</w:t>
      </w:r>
    </w:p>
    <w:p w14:paraId="715F6AD8">
      <w:pPr>
        <w:spacing w:after="0" w:line="240" w:lineRule="auto"/>
      </w:pPr>
      <w:r>
        <w:t xml:space="preserve">    int used = 0;</w:t>
      </w:r>
    </w:p>
    <w:p w14:paraId="5ADE04FD">
      <w:pPr>
        <w:spacing w:after="0" w:line="240" w:lineRule="auto"/>
      </w:pPr>
      <w:r>
        <w:t xml:space="preserve">    for (const Edge&amp; e : edges) {</w:t>
      </w:r>
    </w:p>
    <w:p w14:paraId="29F76993">
      <w:pPr>
        <w:spacing w:after="0" w:line="240" w:lineRule="auto"/>
      </w:pPr>
      <w:r>
        <w:t xml:space="preserve">        if (!dsu.unite(e.u, e.v)) continue;</w:t>
      </w:r>
    </w:p>
    <w:p w14:paraId="21E0B0E3">
      <w:pPr>
        <w:spacing w:after="0" w:line="240" w:lineRule="auto"/>
      </w:pPr>
      <w:r>
        <w:t xml:space="preserve">        total += e.w;</w:t>
      </w:r>
    </w:p>
    <w:p w14:paraId="1AA26569">
      <w:pPr>
        <w:spacing w:after="0" w:line="240" w:lineRule="auto"/>
      </w:pPr>
      <w:r>
        <w:t xml:space="preserve">        used++;</w:t>
      </w:r>
    </w:p>
    <w:p w14:paraId="51D6F50E">
      <w:pPr>
        <w:spacing w:after="0" w:line="240" w:lineRule="auto"/>
      </w:pPr>
      <w:r>
        <w:t xml:space="preserve">        if (used == n - 1) break;</w:t>
      </w:r>
    </w:p>
    <w:p w14:paraId="0DA6E5FC">
      <w:pPr>
        <w:spacing w:after="0" w:line="240" w:lineRule="auto"/>
      </w:pPr>
      <w:r>
        <w:t xml:space="preserve">    }</w:t>
      </w:r>
    </w:p>
    <w:p w14:paraId="5080F023">
      <w:pPr>
        <w:spacing w:after="0" w:line="240" w:lineRule="auto"/>
      </w:pPr>
      <w:r>
        <w:t xml:space="preserve">    return used == n - 1 ? total : -1;</w:t>
      </w:r>
    </w:p>
    <w:p w14:paraId="10D86C70">
      <w:pPr>
        <w:spacing w:after="0" w:line="240" w:lineRule="auto"/>
      </w:pPr>
      <w:r>
        <w:t>}</w:t>
      </w:r>
    </w:p>
    <w:p w14:paraId="4D99491D"/>
    <w:p w14:paraId="3356AE4D">
      <w:pPr>
        <w:pStyle w:val="4"/>
      </w:pPr>
      <w:r>
        <w:t>拓扑排序（Kahn）</w:t>
      </w:r>
    </w:p>
    <w:p w14:paraId="47C2EE9A"/>
    <w:p w14:paraId="0B6FDE7F">
      <w:r>
        <w:t>适用场景：DAG 求可行顺序，或判断有向图有没有环。</w:t>
      </w:r>
    </w:p>
    <w:p w14:paraId="1E8E6B37">
      <w:r>
        <w:t>复杂度：O(n + m)。</w:t>
      </w:r>
    </w:p>
    <w:p w14:paraId="2BF83DB0">
      <w:r>
        <w:t>易错点：入度 0 的点全部先入队；输出数量少于 n 说明有环。</w:t>
      </w:r>
    </w:p>
    <w:p w14:paraId="1006EA1A"/>
    <w:p w14:paraId="42D7A783">
      <w:pPr>
        <w:spacing w:after="0" w:line="240" w:lineRule="auto"/>
      </w:pPr>
      <w:r>
        <w:t>vector&lt;int&gt; topo_sort(int n, vector&lt;vector&lt;int&gt;&gt;&amp; g,</w:t>
      </w:r>
    </w:p>
    <w:p w14:paraId="4D0B29B1">
      <w:pPr>
        <w:spacing w:after="0" w:line="240" w:lineRule="auto"/>
      </w:pPr>
      <w:r>
        <w:t xml:space="preserve">                      vector&lt;int&gt;&amp; indeg) {</w:t>
      </w:r>
    </w:p>
    <w:p w14:paraId="63D781FC">
      <w:pPr>
        <w:spacing w:after="0" w:line="240" w:lineRule="auto"/>
      </w:pPr>
      <w:r>
        <w:t xml:space="preserve">    queue&lt;int&gt; q;</w:t>
      </w:r>
    </w:p>
    <w:p w14:paraId="0816F189">
      <w:pPr>
        <w:spacing w:after="0" w:line="240" w:lineRule="auto"/>
      </w:pPr>
      <w:r>
        <w:t xml:space="preserve">    for (int i = 1; i &lt;= n; i++) {</w:t>
      </w:r>
    </w:p>
    <w:p w14:paraId="3E549A18">
      <w:pPr>
        <w:spacing w:after="0" w:line="240" w:lineRule="auto"/>
      </w:pPr>
      <w:r>
        <w:t xml:space="preserve">        if (indeg[i] == 0) q.push(i);</w:t>
      </w:r>
    </w:p>
    <w:p w14:paraId="00D8BAEC">
      <w:pPr>
        <w:spacing w:after="0" w:line="240" w:lineRule="auto"/>
      </w:pPr>
      <w:r>
        <w:t xml:space="preserve">    }</w:t>
      </w:r>
    </w:p>
    <w:p w14:paraId="4118DCF1">
      <w:pPr>
        <w:spacing w:after="0" w:line="240" w:lineRule="auto"/>
      </w:pPr>
      <w:r>
        <w:t xml:space="preserve">    vector&lt;int&gt; order;</w:t>
      </w:r>
    </w:p>
    <w:p w14:paraId="5D815C0F">
      <w:pPr>
        <w:spacing w:after="0" w:line="240" w:lineRule="auto"/>
      </w:pPr>
      <w:r>
        <w:t xml:space="preserve">    while (!q.empty()) {</w:t>
      </w:r>
    </w:p>
    <w:p w14:paraId="07EE7C00">
      <w:pPr>
        <w:spacing w:after="0" w:line="240" w:lineRule="auto"/>
      </w:pPr>
      <w:r>
        <w:t xml:space="preserve">        int u = q.front();</w:t>
      </w:r>
    </w:p>
    <w:p w14:paraId="2C6488A8">
      <w:pPr>
        <w:spacing w:after="0" w:line="240" w:lineRule="auto"/>
      </w:pPr>
      <w:r>
        <w:t xml:space="preserve">        q.pop();</w:t>
      </w:r>
    </w:p>
    <w:p w14:paraId="03F24015">
      <w:pPr>
        <w:spacing w:after="0" w:line="240" w:lineRule="auto"/>
      </w:pPr>
      <w:r>
        <w:t xml:space="preserve">        order.push_back(u);</w:t>
      </w:r>
    </w:p>
    <w:p w14:paraId="38577170">
      <w:pPr>
        <w:spacing w:after="0" w:line="240" w:lineRule="auto"/>
      </w:pPr>
      <w:r>
        <w:t xml:space="preserve">        for (int v : g[u]) {</w:t>
      </w:r>
    </w:p>
    <w:p w14:paraId="153202A7">
      <w:pPr>
        <w:spacing w:after="0" w:line="240" w:lineRule="auto"/>
      </w:pPr>
      <w:r>
        <w:t xml:space="preserve">            if (--indeg[v] == 0) q.push(v);</w:t>
      </w:r>
    </w:p>
    <w:p w14:paraId="578D6A76">
      <w:pPr>
        <w:spacing w:after="0" w:line="240" w:lineRule="auto"/>
      </w:pPr>
      <w:r>
        <w:t xml:space="preserve">        }</w:t>
      </w:r>
    </w:p>
    <w:p w14:paraId="7C414ACC">
      <w:pPr>
        <w:spacing w:after="0" w:line="240" w:lineRule="auto"/>
      </w:pPr>
      <w:r>
        <w:t xml:space="preserve">    }</w:t>
      </w:r>
    </w:p>
    <w:p w14:paraId="24D610FB">
      <w:pPr>
        <w:spacing w:after="0" w:line="240" w:lineRule="auto"/>
      </w:pPr>
      <w:r>
        <w:t xml:space="preserve">    return order;</w:t>
      </w:r>
    </w:p>
    <w:p w14:paraId="00E7F52F">
      <w:pPr>
        <w:spacing w:after="0" w:line="240" w:lineRule="auto"/>
      </w:pPr>
      <w:r>
        <w:t>}</w:t>
      </w:r>
    </w:p>
    <w:p w14:paraId="393FA590"/>
    <w:p w14:paraId="6D097848">
      <w:pPr>
        <w:pStyle w:val="4"/>
      </w:pPr>
      <w:r>
        <w:t>二分图染色判定</w:t>
      </w:r>
    </w:p>
    <w:p w14:paraId="33D13410"/>
    <w:p w14:paraId="698E4BF9">
      <w:r>
        <w:t>适用场景：判断无向图能否二染色，或判断有没有奇环。</w:t>
      </w:r>
    </w:p>
    <w:p w14:paraId="474EB0AC">
      <w:r>
        <w:t>复杂度：O(n + m)。</w:t>
      </w:r>
    </w:p>
    <w:p w14:paraId="5E8043E8">
      <w:r>
        <w:t>易错点：图可能不连通，要对每个点都试一次；冲突就说明不是二分图。</w:t>
      </w:r>
    </w:p>
    <w:p w14:paraId="5E6CC324"/>
    <w:p w14:paraId="1E96FA36">
      <w:pPr>
        <w:spacing w:after="0" w:line="240" w:lineRule="auto"/>
      </w:pPr>
      <w:r>
        <w:t>bool is_bipartite(int n, vector&lt;vector&lt;int&gt;&gt;&amp; g) {</w:t>
      </w:r>
    </w:p>
    <w:p w14:paraId="3B296E4D">
      <w:pPr>
        <w:spacing w:after="0" w:line="240" w:lineRule="auto"/>
      </w:pPr>
      <w:r>
        <w:t xml:space="preserve">    vector&lt;int&gt; color(n + 1, -1);</w:t>
      </w:r>
    </w:p>
    <w:p w14:paraId="1F00A067">
      <w:pPr>
        <w:spacing w:after="0" w:line="240" w:lineRule="auto"/>
      </w:pPr>
      <w:r>
        <w:t xml:space="preserve">    for (int s = 1; s &lt;= n; s++) {</w:t>
      </w:r>
    </w:p>
    <w:p w14:paraId="08E62BDC">
      <w:pPr>
        <w:spacing w:after="0" w:line="240" w:lineRule="auto"/>
      </w:pPr>
      <w:r>
        <w:t xml:space="preserve">        if (color[s] != -1) continue;</w:t>
      </w:r>
    </w:p>
    <w:p w14:paraId="045EEC9F">
      <w:pPr>
        <w:spacing w:after="0" w:line="240" w:lineRule="auto"/>
      </w:pPr>
      <w:r>
        <w:t xml:space="preserve">        queue&lt;int&gt; q;</w:t>
      </w:r>
    </w:p>
    <w:p w14:paraId="6A26E271">
      <w:pPr>
        <w:spacing w:after="0" w:line="240" w:lineRule="auto"/>
      </w:pPr>
      <w:r>
        <w:t xml:space="preserve">        color[s] = 0;</w:t>
      </w:r>
    </w:p>
    <w:p w14:paraId="415E1215">
      <w:pPr>
        <w:spacing w:after="0" w:line="240" w:lineRule="auto"/>
      </w:pPr>
      <w:r>
        <w:t xml:space="preserve">        q.push(s);</w:t>
      </w:r>
    </w:p>
    <w:p w14:paraId="185DEE62">
      <w:pPr>
        <w:spacing w:after="0" w:line="240" w:lineRule="auto"/>
      </w:pPr>
      <w:r>
        <w:t xml:space="preserve">        while (!q.empty()) {</w:t>
      </w:r>
    </w:p>
    <w:p w14:paraId="472148EE">
      <w:pPr>
        <w:spacing w:after="0" w:line="240" w:lineRule="auto"/>
      </w:pPr>
      <w:r>
        <w:t xml:space="preserve">            int u = q.front();</w:t>
      </w:r>
    </w:p>
    <w:p w14:paraId="1CE4A36F">
      <w:pPr>
        <w:spacing w:after="0" w:line="240" w:lineRule="auto"/>
      </w:pPr>
      <w:r>
        <w:t xml:space="preserve">            q.pop();</w:t>
      </w:r>
    </w:p>
    <w:p w14:paraId="06D7B4BE">
      <w:pPr>
        <w:spacing w:after="0" w:line="240" w:lineRule="auto"/>
      </w:pPr>
      <w:r>
        <w:t xml:space="preserve">            for (int v : g[u]) {</w:t>
      </w:r>
    </w:p>
    <w:p w14:paraId="18D9C090">
      <w:pPr>
        <w:spacing w:after="0" w:line="240" w:lineRule="auto"/>
      </w:pPr>
      <w:r>
        <w:t xml:space="preserve">                if (color[v] == -1) {</w:t>
      </w:r>
    </w:p>
    <w:p w14:paraId="6CF7E2D7">
      <w:pPr>
        <w:spacing w:after="0" w:line="240" w:lineRule="auto"/>
      </w:pPr>
      <w:r>
        <w:t xml:space="preserve">                    color[v] = color[u] ^ 1;</w:t>
      </w:r>
    </w:p>
    <w:p w14:paraId="32A7991F">
      <w:pPr>
        <w:spacing w:after="0" w:line="240" w:lineRule="auto"/>
      </w:pPr>
      <w:r>
        <w:t xml:space="preserve">                    q.push(v);</w:t>
      </w:r>
    </w:p>
    <w:p w14:paraId="18475F35">
      <w:pPr>
        <w:spacing w:after="0" w:line="240" w:lineRule="auto"/>
      </w:pPr>
      <w:r>
        <w:t xml:space="preserve">                } else if (color[v] == color[u]) {</w:t>
      </w:r>
    </w:p>
    <w:p w14:paraId="44D6F752">
      <w:pPr>
        <w:spacing w:after="0" w:line="240" w:lineRule="auto"/>
      </w:pPr>
      <w:r>
        <w:t xml:space="preserve">                    return false;</w:t>
      </w:r>
    </w:p>
    <w:p w14:paraId="10B7F9F2">
      <w:pPr>
        <w:spacing w:after="0" w:line="240" w:lineRule="auto"/>
      </w:pPr>
      <w:r>
        <w:t xml:space="preserve">                }</w:t>
      </w:r>
    </w:p>
    <w:p w14:paraId="47F574AF">
      <w:pPr>
        <w:spacing w:after="0" w:line="240" w:lineRule="auto"/>
      </w:pPr>
      <w:r>
        <w:t xml:space="preserve">            }</w:t>
      </w:r>
    </w:p>
    <w:p w14:paraId="6565387F">
      <w:pPr>
        <w:spacing w:after="0" w:line="240" w:lineRule="auto"/>
      </w:pPr>
      <w:r>
        <w:t xml:space="preserve">        }</w:t>
      </w:r>
    </w:p>
    <w:p w14:paraId="06BF6987">
      <w:pPr>
        <w:spacing w:after="0" w:line="240" w:lineRule="auto"/>
      </w:pPr>
      <w:r>
        <w:t xml:space="preserve">    }</w:t>
      </w:r>
    </w:p>
    <w:p w14:paraId="0440C638">
      <w:pPr>
        <w:spacing w:after="0" w:line="240" w:lineRule="auto"/>
      </w:pPr>
      <w:r>
        <w:t xml:space="preserve">    return true;</w:t>
      </w:r>
    </w:p>
    <w:p w14:paraId="6E2A5216">
      <w:pPr>
        <w:spacing w:after="0" w:line="240" w:lineRule="auto"/>
      </w:pPr>
      <w:r>
        <w:t>}</w:t>
      </w:r>
    </w:p>
    <w:p w14:paraId="14879F89"/>
    <w:p w14:paraId="106D47B7">
      <w:pPr>
        <w:pStyle w:val="4"/>
      </w:pPr>
      <w:r>
        <w:t>单调队列（滑动窗口最值）</w:t>
      </w:r>
    </w:p>
    <w:p w14:paraId="1898B6BC"/>
    <w:p w14:paraId="792B62A7">
      <w:r>
        <w:t>适用场景：定长窗口内的最大值或最小值。</w:t>
      </w:r>
    </w:p>
    <w:p w14:paraId="69C243B5">
      <w:r>
        <w:t>复杂度：O(n)。</w:t>
      </w:r>
    </w:p>
    <w:p w14:paraId="31CDC939">
      <w:r>
        <w:t>易错点：队头过期要弹出；队尾比较符号决定维护的是最大还是最小。</w:t>
      </w:r>
    </w:p>
    <w:p w14:paraId="13E736E7"/>
    <w:p w14:paraId="043D9676">
      <w:pPr>
        <w:spacing w:after="0" w:line="240" w:lineRule="auto"/>
      </w:pPr>
      <w:r>
        <w:t>vector&lt;int&gt; window_max(const vector&lt;int&gt;&amp; a, int k) {</w:t>
      </w:r>
    </w:p>
    <w:p w14:paraId="56D96481">
      <w:pPr>
        <w:spacing w:after="0" w:line="240" w:lineRule="auto"/>
      </w:pPr>
      <w:r>
        <w:t xml:space="preserve">    deque&lt;int&gt; dq;</w:t>
      </w:r>
    </w:p>
    <w:p w14:paraId="009A908C">
      <w:pPr>
        <w:spacing w:after="0" w:line="240" w:lineRule="auto"/>
      </w:pPr>
      <w:r>
        <w:t xml:space="preserve">    vector&lt;int&gt; res;</w:t>
      </w:r>
    </w:p>
    <w:p w14:paraId="3AC4DFC0">
      <w:pPr>
        <w:spacing w:after="0" w:line="240" w:lineRule="auto"/>
      </w:pPr>
      <w:r>
        <w:t xml:space="preserve">    for (int i = 0; i &lt; (int)a.size(); i++) {</w:t>
      </w:r>
    </w:p>
    <w:p w14:paraId="0F003316">
      <w:pPr>
        <w:spacing w:after="0" w:line="240" w:lineRule="auto"/>
      </w:pPr>
      <w:r>
        <w:t xml:space="preserve">        while (!dq.empty() &amp;&amp; dq.front() &lt;= i - k) dq.pop_front();</w:t>
      </w:r>
    </w:p>
    <w:p w14:paraId="6D428D5A">
      <w:pPr>
        <w:spacing w:after="0" w:line="240" w:lineRule="auto"/>
      </w:pPr>
      <w:r>
        <w:t xml:space="preserve">        while (!dq.empty() &amp;&amp; a[dq.back()] &lt;= a[i]) dq.pop_back();</w:t>
      </w:r>
    </w:p>
    <w:p w14:paraId="65731F73">
      <w:pPr>
        <w:spacing w:after="0" w:line="240" w:lineRule="auto"/>
      </w:pPr>
      <w:r>
        <w:t xml:space="preserve">        dq.push_back(i);</w:t>
      </w:r>
    </w:p>
    <w:p w14:paraId="5318E97F">
      <w:pPr>
        <w:spacing w:after="0" w:line="240" w:lineRule="auto"/>
      </w:pPr>
      <w:r>
        <w:t xml:space="preserve">        if (i &gt;= k - 1) res.push_back(a[dq.front()]);</w:t>
      </w:r>
    </w:p>
    <w:p w14:paraId="266C9CC5">
      <w:pPr>
        <w:spacing w:after="0" w:line="240" w:lineRule="auto"/>
      </w:pPr>
      <w:r>
        <w:t xml:space="preserve">    }</w:t>
      </w:r>
    </w:p>
    <w:p w14:paraId="7535A01C">
      <w:pPr>
        <w:spacing w:after="0" w:line="240" w:lineRule="auto"/>
      </w:pPr>
      <w:r>
        <w:t xml:space="preserve">    return res;</w:t>
      </w:r>
    </w:p>
    <w:p w14:paraId="5DC93B8D">
      <w:pPr>
        <w:spacing w:after="0" w:line="240" w:lineRule="auto"/>
      </w:pPr>
      <w:r>
        <w:t>}</w:t>
      </w:r>
    </w:p>
    <w:p w14:paraId="6861CC18"/>
    <w:p w14:paraId="4256EA38">
      <w:pPr>
        <w:pStyle w:val="4"/>
      </w:pPr>
      <w:r>
        <w:t>KMP</w:t>
      </w:r>
    </w:p>
    <w:p w14:paraId="0E6FD951"/>
    <w:p w14:paraId="140D1683">
      <w:r>
        <w:t>适用场景：在文本串里找模式串出现的所有位置。</w:t>
      </w:r>
    </w:p>
    <w:p w14:paraId="39D2BA6D">
      <w:r>
        <w:t>复杂度：O(n + m)。</w:t>
      </w:r>
    </w:p>
    <w:p w14:paraId="061ECA0B">
      <w:r>
        <w:t>易错点：nxt 数组开长度加 5；用 1 基下标写最省事。</w:t>
      </w:r>
    </w:p>
    <w:p w14:paraId="46765D91"/>
    <w:p w14:paraId="12E22BA3">
      <w:pPr>
        <w:spacing w:after="0" w:line="240" w:lineRule="auto"/>
      </w:pPr>
      <w:r>
        <w:t>vector&lt;int&gt; build_nxt(const string&amp; p) {</w:t>
      </w:r>
    </w:p>
    <w:p w14:paraId="6D7BE410">
      <w:pPr>
        <w:spacing w:after="0" w:line="240" w:lineRule="auto"/>
      </w:pPr>
      <w:r>
        <w:t xml:space="preserve">    int m = (int)p.size();</w:t>
      </w:r>
    </w:p>
    <w:p w14:paraId="74E7F854">
      <w:pPr>
        <w:spacing w:after="0" w:line="240" w:lineRule="auto"/>
      </w:pPr>
      <w:r>
        <w:t xml:space="preserve">    vector&lt;int&gt; nxt(m + 1, 0);</w:t>
      </w:r>
    </w:p>
    <w:p w14:paraId="16686311">
      <w:pPr>
        <w:spacing w:after="0" w:line="240" w:lineRule="auto"/>
      </w:pPr>
      <w:r>
        <w:t xml:space="preserve">    for (int i = 2, j = 0; i &lt;= m; i++) {</w:t>
      </w:r>
    </w:p>
    <w:p w14:paraId="172B11D2">
      <w:pPr>
        <w:spacing w:after="0" w:line="240" w:lineRule="auto"/>
      </w:pPr>
      <w:r>
        <w:t xml:space="preserve">        while (j &amp;&amp; p[i - 1] != p[j]) j = nxt[j];</w:t>
      </w:r>
    </w:p>
    <w:p w14:paraId="0FA6BF38">
      <w:pPr>
        <w:spacing w:after="0" w:line="240" w:lineRule="auto"/>
      </w:pPr>
      <w:r>
        <w:t xml:space="preserve">        if (p[i - 1] == p[j]) j++;</w:t>
      </w:r>
    </w:p>
    <w:p w14:paraId="6214E4E8">
      <w:pPr>
        <w:spacing w:after="0" w:line="240" w:lineRule="auto"/>
      </w:pPr>
      <w:r>
        <w:t xml:space="preserve">        nxt[i] = j;</w:t>
      </w:r>
    </w:p>
    <w:p w14:paraId="58E3B910">
      <w:pPr>
        <w:spacing w:after="0" w:line="240" w:lineRule="auto"/>
      </w:pPr>
      <w:r>
        <w:t xml:space="preserve">    }</w:t>
      </w:r>
    </w:p>
    <w:p w14:paraId="6F9C2E1D">
      <w:pPr>
        <w:spacing w:after="0" w:line="240" w:lineRule="auto"/>
      </w:pPr>
      <w:r>
        <w:t xml:space="preserve">    return nxt;</w:t>
      </w:r>
    </w:p>
    <w:p w14:paraId="0FAC8831">
      <w:pPr>
        <w:spacing w:after="0" w:line="240" w:lineRule="auto"/>
      </w:pPr>
      <w:r>
        <w:t>}</w:t>
      </w:r>
    </w:p>
    <w:p w14:paraId="17D3B296">
      <w:pPr>
        <w:spacing w:after="0" w:line="240" w:lineRule="auto"/>
      </w:pPr>
    </w:p>
    <w:p w14:paraId="69A09E2D">
      <w:pPr>
        <w:spacing w:after="0" w:line="240" w:lineRule="auto"/>
      </w:pPr>
      <w:r>
        <w:t>vector&lt;int&gt; kmp(const string&amp; s, const string&amp; p) {</w:t>
      </w:r>
    </w:p>
    <w:p w14:paraId="1316A9BC">
      <w:pPr>
        <w:spacing w:after="0" w:line="240" w:lineRule="auto"/>
      </w:pPr>
      <w:r>
        <w:t xml:space="preserve">    vector&lt;int&gt; nxt = build_nxt(p), res;</w:t>
      </w:r>
    </w:p>
    <w:p w14:paraId="2C8403D1">
      <w:pPr>
        <w:spacing w:after="0" w:line="240" w:lineRule="auto"/>
      </w:pPr>
      <w:r>
        <w:t xml:space="preserve">    int n = (int)s.size(), m = (int)p.size();</w:t>
      </w:r>
    </w:p>
    <w:p w14:paraId="460008F4">
      <w:pPr>
        <w:spacing w:after="0" w:line="240" w:lineRule="auto"/>
      </w:pPr>
      <w:r>
        <w:t xml:space="preserve">    for (int i = 1, j = 0; i &lt;= n; i++) {</w:t>
      </w:r>
    </w:p>
    <w:p w14:paraId="038D474F">
      <w:pPr>
        <w:spacing w:after="0" w:line="240" w:lineRule="auto"/>
      </w:pPr>
      <w:r>
        <w:t xml:space="preserve">        while (j &amp;&amp; s[i - 1] != p[j]) j = nxt[j];</w:t>
      </w:r>
    </w:p>
    <w:p w14:paraId="6EA8C9E5">
      <w:pPr>
        <w:spacing w:after="0" w:line="240" w:lineRule="auto"/>
      </w:pPr>
      <w:r>
        <w:t xml:space="preserve">        if (s[i - 1] == p[j]) j++;</w:t>
      </w:r>
    </w:p>
    <w:p w14:paraId="10862588">
      <w:pPr>
        <w:spacing w:after="0" w:line="240" w:lineRule="auto"/>
      </w:pPr>
      <w:r>
        <w:t xml:space="preserve">        if (j == m) {</w:t>
      </w:r>
    </w:p>
    <w:p w14:paraId="107D13FA">
      <w:pPr>
        <w:spacing w:after="0" w:line="240" w:lineRule="auto"/>
      </w:pPr>
      <w:r>
        <w:t xml:space="preserve">            res.push_back(i - m);</w:t>
      </w:r>
    </w:p>
    <w:p w14:paraId="1B2DFC97">
      <w:pPr>
        <w:spacing w:after="0" w:line="240" w:lineRule="auto"/>
      </w:pPr>
      <w:r>
        <w:t xml:space="preserve">            j = nxt[j];</w:t>
      </w:r>
    </w:p>
    <w:p w14:paraId="0758A272">
      <w:pPr>
        <w:spacing w:after="0" w:line="240" w:lineRule="auto"/>
      </w:pPr>
      <w:r>
        <w:t xml:space="preserve">        }</w:t>
      </w:r>
    </w:p>
    <w:p w14:paraId="661B896C">
      <w:pPr>
        <w:spacing w:after="0" w:line="240" w:lineRule="auto"/>
      </w:pPr>
      <w:r>
        <w:t xml:space="preserve">    }</w:t>
      </w:r>
    </w:p>
    <w:p w14:paraId="39676B45">
      <w:pPr>
        <w:spacing w:after="0" w:line="240" w:lineRule="auto"/>
      </w:pPr>
      <w:r>
        <w:t xml:space="preserve">    return res;</w:t>
      </w:r>
    </w:p>
    <w:p w14:paraId="563ECFA2">
      <w:pPr>
        <w:spacing w:after="0" w:line="240" w:lineRule="auto"/>
      </w:pPr>
      <w:r>
        <w:t>}</w:t>
      </w:r>
    </w:p>
    <w:p w14:paraId="0FE8B41C"/>
    <w:p w14:paraId="736248AE">
      <w:pPr>
        <w:pStyle w:val="4"/>
      </w:pPr>
      <w:r>
        <w:t>字符串哈希（无符号 64 位）</w:t>
      </w:r>
    </w:p>
    <w:p w14:paraId="551A359C"/>
    <w:p w14:paraId="1DC995E6">
      <w:r>
        <w:t>适用场景：O(1) 判断两个子串是否相同。</w:t>
      </w:r>
    </w:p>
    <w:p w14:paraId="0DAA2F34">
      <w:r>
        <w:t>复杂度：预处理 O(n)，单次查询 O(1)。</w:t>
      </w:r>
    </w:p>
    <w:p w14:paraId="1FB785AD">
      <w:r>
        <w:t>易错点：用 unsigned long long 自然溢出；base 取 131 或 13331。</w:t>
      </w:r>
    </w:p>
    <w:p w14:paraId="58E16570"/>
    <w:p w14:paraId="327B4141">
      <w:pPr>
        <w:spacing w:after="0" w:line="240" w:lineRule="auto"/>
      </w:pPr>
      <w:r>
        <w:t>using ull = unsigned long long;</w:t>
      </w:r>
    </w:p>
    <w:p w14:paraId="44E74F32">
      <w:pPr>
        <w:spacing w:after="0" w:line="240" w:lineRule="auto"/>
      </w:pPr>
      <w:r>
        <w:t>const ull BASE = 131;</w:t>
      </w:r>
    </w:p>
    <w:p w14:paraId="6FBD17B1">
      <w:pPr>
        <w:spacing w:after="0" w:line="240" w:lineRule="auto"/>
      </w:pPr>
    </w:p>
    <w:p w14:paraId="0E9B4699">
      <w:pPr>
        <w:spacing w:after="0" w:line="240" w:lineRule="auto"/>
      </w:pPr>
      <w:r>
        <w:t>vector&lt;ull&gt; pw, hs;</w:t>
      </w:r>
    </w:p>
    <w:p w14:paraId="3AA799EA">
      <w:pPr>
        <w:spacing w:after="0" w:line="240" w:lineRule="auto"/>
      </w:pPr>
    </w:p>
    <w:p w14:paraId="3532382C">
      <w:pPr>
        <w:spacing w:after="0" w:line="240" w:lineRule="auto"/>
      </w:pPr>
      <w:r>
        <w:t>void build_hash(const string&amp; s) {</w:t>
      </w:r>
    </w:p>
    <w:p w14:paraId="6EACF9DC">
      <w:pPr>
        <w:spacing w:after="0" w:line="240" w:lineRule="auto"/>
      </w:pPr>
      <w:r>
        <w:t xml:space="preserve">    int n = (int)s.size();</w:t>
      </w:r>
    </w:p>
    <w:p w14:paraId="7EE39E4E">
      <w:pPr>
        <w:spacing w:after="0" w:line="240" w:lineRule="auto"/>
      </w:pPr>
      <w:r>
        <w:t xml:space="preserve">    pw.assign(n + 1, 1);</w:t>
      </w:r>
    </w:p>
    <w:p w14:paraId="0C635625">
      <w:pPr>
        <w:spacing w:after="0" w:line="240" w:lineRule="auto"/>
      </w:pPr>
      <w:r>
        <w:t xml:space="preserve">    hs.assign(n + 1, 0);</w:t>
      </w:r>
    </w:p>
    <w:p w14:paraId="4EF9F559">
      <w:pPr>
        <w:spacing w:after="0" w:line="240" w:lineRule="auto"/>
      </w:pPr>
      <w:r>
        <w:t xml:space="preserve">    for (int i = 1; i &lt;= n; i++) {</w:t>
      </w:r>
    </w:p>
    <w:p w14:paraId="78B6BE2E">
      <w:pPr>
        <w:spacing w:after="0" w:line="240" w:lineRule="auto"/>
      </w:pPr>
      <w:r>
        <w:t xml:space="preserve">        pw[i] = pw[i - 1] * BASE;</w:t>
      </w:r>
    </w:p>
    <w:p w14:paraId="5755AB72">
      <w:pPr>
        <w:spacing w:after="0" w:line="240" w:lineRule="auto"/>
      </w:pPr>
      <w:r>
        <w:t xml:space="preserve">        hs[i] = hs[i - 1] * BASE + (ull)s[i - 1];</w:t>
      </w:r>
    </w:p>
    <w:p w14:paraId="2C0882CF">
      <w:pPr>
        <w:spacing w:after="0" w:line="240" w:lineRule="auto"/>
      </w:pPr>
      <w:r>
        <w:t xml:space="preserve">    }</w:t>
      </w:r>
    </w:p>
    <w:p w14:paraId="121CED80">
      <w:pPr>
        <w:spacing w:after="0" w:line="240" w:lineRule="auto"/>
      </w:pPr>
      <w:r>
        <w:t>}</w:t>
      </w:r>
    </w:p>
    <w:p w14:paraId="6AF18C69">
      <w:pPr>
        <w:spacing w:after="0" w:line="240" w:lineRule="auto"/>
      </w:pPr>
    </w:p>
    <w:p w14:paraId="72DDF753">
      <w:pPr>
        <w:spacing w:after="0" w:line="240" w:lineRule="auto"/>
      </w:pPr>
      <w:r>
        <w:t>ull get_hash(int l, int r) {</w:t>
      </w:r>
    </w:p>
    <w:p w14:paraId="35798599">
      <w:pPr>
        <w:spacing w:after="0" w:line="240" w:lineRule="auto"/>
      </w:pPr>
      <w:r>
        <w:t xml:space="preserve">    return hs[r] - hs[l - 1] * pw[r - l + 1];</w:t>
      </w:r>
    </w:p>
    <w:p w14:paraId="46FD7AEF">
      <w:pPr>
        <w:spacing w:after="0" w:line="240" w:lineRule="auto"/>
      </w:pPr>
      <w:r>
        <w:t>}</w:t>
      </w:r>
    </w:p>
    <w:p w14:paraId="56F5A2FF"/>
    <w:p w14:paraId="4093CBDB">
      <w:pPr>
        <w:pStyle w:val="4"/>
      </w:pPr>
      <w:r>
        <w:t>快速幂</w:t>
      </w:r>
    </w:p>
    <w:p w14:paraId="49EA8FCB"/>
    <w:p w14:paraId="6F346CFA">
      <w:r>
        <w:t>适用场景：求 a 的 b 次方对 mod 取模。</w:t>
      </w:r>
    </w:p>
    <w:p w14:paraId="35974EFF">
      <w:r>
        <w:t>复杂度：O(log b)。</w:t>
      </w:r>
    </w:p>
    <w:p w14:paraId="7209A71A">
      <w:r>
        <w:t>易错点：底数先取模；b 用 long long；mod 为 1 时结果是 0。</w:t>
      </w:r>
    </w:p>
    <w:p w14:paraId="0814B23F"/>
    <w:p w14:paraId="5F46BD7B">
      <w:pPr>
        <w:spacing w:after="0" w:line="240" w:lineRule="auto"/>
      </w:pPr>
      <w:r>
        <w:t>ll qpow(ll a, ll b, ll mod) {</w:t>
      </w:r>
    </w:p>
    <w:p w14:paraId="5E49ADA4">
      <w:pPr>
        <w:spacing w:after="0" w:line="240" w:lineRule="auto"/>
      </w:pPr>
      <w:r>
        <w:t xml:space="preserve">    ll res = 1 % mod;</w:t>
      </w:r>
    </w:p>
    <w:p w14:paraId="65EE6B69">
      <w:pPr>
        <w:spacing w:after="0" w:line="240" w:lineRule="auto"/>
      </w:pPr>
      <w:r>
        <w:t xml:space="preserve">    a %= mod;</w:t>
      </w:r>
    </w:p>
    <w:p w14:paraId="27979476">
      <w:pPr>
        <w:spacing w:after="0" w:line="240" w:lineRule="auto"/>
      </w:pPr>
      <w:r>
        <w:t xml:space="preserve">    while (b) {</w:t>
      </w:r>
    </w:p>
    <w:p w14:paraId="3DB948C1">
      <w:pPr>
        <w:spacing w:after="0" w:line="240" w:lineRule="auto"/>
      </w:pPr>
      <w:r>
        <w:t xml:space="preserve">        if (b &amp; 1) res = res * a % mod;</w:t>
      </w:r>
    </w:p>
    <w:p w14:paraId="04A631A7">
      <w:pPr>
        <w:spacing w:after="0" w:line="240" w:lineRule="auto"/>
      </w:pPr>
      <w:r>
        <w:t xml:space="preserve">        a = a * a % mod;</w:t>
      </w:r>
    </w:p>
    <w:p w14:paraId="300C991C">
      <w:pPr>
        <w:spacing w:after="0" w:line="240" w:lineRule="auto"/>
      </w:pPr>
      <w:r>
        <w:t xml:space="preserve">        b &gt;&gt;= 1;</w:t>
      </w:r>
    </w:p>
    <w:p w14:paraId="48BDB27A">
      <w:pPr>
        <w:spacing w:after="0" w:line="240" w:lineRule="auto"/>
      </w:pPr>
      <w:r>
        <w:t xml:space="preserve">    }</w:t>
      </w:r>
    </w:p>
    <w:p w14:paraId="66FBD88F">
      <w:pPr>
        <w:spacing w:after="0" w:line="240" w:lineRule="auto"/>
      </w:pPr>
      <w:r>
        <w:t xml:space="preserve">    return res;</w:t>
      </w:r>
    </w:p>
    <w:p w14:paraId="68FFCFFC">
      <w:pPr>
        <w:spacing w:after="0" w:line="240" w:lineRule="auto"/>
      </w:pPr>
      <w:r>
        <w:t>}</w:t>
      </w:r>
    </w:p>
    <w:p w14:paraId="6878FA7D"/>
    <w:p w14:paraId="53BB16BB">
      <w:pPr>
        <w:pStyle w:val="4"/>
      </w:pPr>
      <w:r>
        <w:t>数论小工具</w:t>
      </w:r>
    </w:p>
    <w:p w14:paraId="18523A60"/>
    <w:p w14:paraId="38B493BE">
      <w:r>
        <w:t>适用场景：最大公约数、线性筛素数、试除法分解质因数。</w:t>
      </w:r>
    </w:p>
    <w:p w14:paraId="0B5A7ACE">
      <w:r>
        <w:t>复杂度：gcd 为 O(log n)，筛为 O(n)，分解为 O(sqrt(n))。</w:t>
      </w:r>
    </w:p>
    <w:p w14:paraId="27149129">
      <w:r>
        <w:t>易错点：lcm 先除后乘；试除循环写 i &lt;= n / i。</w:t>
      </w:r>
    </w:p>
    <w:p w14:paraId="7A6D14A1"/>
    <w:p w14:paraId="4501EA74">
      <w:pPr>
        <w:spacing w:after="0" w:line="240" w:lineRule="auto"/>
      </w:pPr>
      <w:r>
        <w:t>ll gcd_ll(ll a, ll b) {</w:t>
      </w:r>
    </w:p>
    <w:p w14:paraId="4815271F">
      <w:pPr>
        <w:spacing w:after="0" w:line="240" w:lineRule="auto"/>
      </w:pPr>
      <w:r>
        <w:t xml:space="preserve">    while (b) {</w:t>
      </w:r>
    </w:p>
    <w:p w14:paraId="0977BC65">
      <w:pPr>
        <w:spacing w:after="0" w:line="240" w:lineRule="auto"/>
      </w:pPr>
      <w:r>
        <w:t xml:space="preserve">        ll t = a % b;</w:t>
      </w:r>
    </w:p>
    <w:p w14:paraId="458E8340">
      <w:pPr>
        <w:spacing w:after="0" w:line="240" w:lineRule="auto"/>
      </w:pPr>
      <w:r>
        <w:t xml:space="preserve">        a = b;</w:t>
      </w:r>
    </w:p>
    <w:p w14:paraId="5DCF0DC1">
      <w:pPr>
        <w:spacing w:after="0" w:line="240" w:lineRule="auto"/>
      </w:pPr>
      <w:r>
        <w:t xml:space="preserve">        b = t;</w:t>
      </w:r>
    </w:p>
    <w:p w14:paraId="7F5AA8A5">
      <w:pPr>
        <w:spacing w:after="0" w:line="240" w:lineRule="auto"/>
      </w:pPr>
      <w:r>
        <w:t xml:space="preserve">    }</w:t>
      </w:r>
    </w:p>
    <w:p w14:paraId="7B62BAAC">
      <w:pPr>
        <w:spacing w:after="0" w:line="240" w:lineRule="auto"/>
      </w:pPr>
      <w:r>
        <w:t xml:space="preserve">    return a;</w:t>
      </w:r>
    </w:p>
    <w:p w14:paraId="79C8533A">
      <w:pPr>
        <w:spacing w:after="0" w:line="240" w:lineRule="auto"/>
      </w:pPr>
      <w:r>
        <w:t>}</w:t>
      </w:r>
    </w:p>
    <w:p w14:paraId="6170598A">
      <w:pPr>
        <w:spacing w:after="0" w:line="240" w:lineRule="auto"/>
      </w:pPr>
    </w:p>
    <w:p w14:paraId="31209203">
      <w:pPr>
        <w:spacing w:after="0" w:line="240" w:lineRule="auto"/>
      </w:pPr>
      <w:r>
        <w:t>ll lcm_ll(ll a, ll b) {</w:t>
      </w:r>
    </w:p>
    <w:p w14:paraId="086F0227">
      <w:pPr>
        <w:spacing w:after="0" w:line="240" w:lineRule="auto"/>
      </w:pPr>
      <w:r>
        <w:t xml:space="preserve">    return a / gcd_ll(a, b) * b;</w:t>
      </w:r>
    </w:p>
    <w:p w14:paraId="70BDA8D8">
      <w:pPr>
        <w:spacing w:after="0" w:line="240" w:lineRule="auto"/>
      </w:pPr>
      <w:r>
        <w:t>}</w:t>
      </w:r>
    </w:p>
    <w:p w14:paraId="7D4E5370">
      <w:pPr>
        <w:spacing w:after="0" w:line="240" w:lineRule="auto"/>
      </w:pPr>
    </w:p>
    <w:p w14:paraId="3AA14750">
      <w:pPr>
        <w:spacing w:after="0" w:line="240" w:lineRule="auto"/>
      </w:pPr>
      <w:r>
        <w:t>vector&lt;int&gt; sieve(int n) {</w:t>
      </w:r>
    </w:p>
    <w:p w14:paraId="163E6063">
      <w:pPr>
        <w:spacing w:after="0" w:line="240" w:lineRule="auto"/>
      </w:pPr>
      <w:r>
        <w:t xml:space="preserve">    vector&lt;bool&gt; is_comp(n + 1, false);</w:t>
      </w:r>
    </w:p>
    <w:p w14:paraId="24B6E4AE">
      <w:pPr>
        <w:spacing w:after="0" w:line="240" w:lineRule="auto"/>
      </w:pPr>
      <w:r>
        <w:t xml:space="preserve">    vector&lt;int&gt; primes;</w:t>
      </w:r>
    </w:p>
    <w:p w14:paraId="07F1B008">
      <w:pPr>
        <w:spacing w:after="0" w:line="240" w:lineRule="auto"/>
      </w:pPr>
      <w:r>
        <w:t xml:space="preserve">    for (int i = 2; i &lt;= n; i++) {</w:t>
      </w:r>
    </w:p>
    <w:p w14:paraId="1309B66C">
      <w:pPr>
        <w:spacing w:after="0" w:line="240" w:lineRule="auto"/>
      </w:pPr>
      <w:r>
        <w:t xml:space="preserve">        if (!is_comp[i]) primes.push_back(i);</w:t>
      </w:r>
    </w:p>
    <w:p w14:paraId="36388DBB">
      <w:pPr>
        <w:spacing w:after="0" w:line="240" w:lineRule="auto"/>
      </w:pPr>
      <w:r>
        <w:t xml:space="preserve">        for (int p : primes) {</w:t>
      </w:r>
    </w:p>
    <w:p w14:paraId="6A4D57DE">
      <w:pPr>
        <w:spacing w:after="0" w:line="240" w:lineRule="auto"/>
      </w:pPr>
      <w:r>
        <w:t xml:space="preserve">            if ((ll)i * p &gt; n) break;</w:t>
      </w:r>
    </w:p>
    <w:p w14:paraId="42B4AAE8">
      <w:pPr>
        <w:spacing w:after="0" w:line="240" w:lineRule="auto"/>
      </w:pPr>
      <w:r>
        <w:t xml:space="preserve">            is_comp[i * p] = true;</w:t>
      </w:r>
    </w:p>
    <w:p w14:paraId="2BB47263">
      <w:pPr>
        <w:spacing w:after="0" w:line="240" w:lineRule="auto"/>
      </w:pPr>
      <w:r>
        <w:t xml:space="preserve">            if (i % p == 0) break;</w:t>
      </w:r>
    </w:p>
    <w:p w14:paraId="2B2573A1">
      <w:pPr>
        <w:spacing w:after="0" w:line="240" w:lineRule="auto"/>
      </w:pPr>
      <w:r>
        <w:t xml:space="preserve">        }</w:t>
      </w:r>
    </w:p>
    <w:p w14:paraId="3777A66E">
      <w:pPr>
        <w:spacing w:after="0" w:line="240" w:lineRule="auto"/>
      </w:pPr>
      <w:r>
        <w:t xml:space="preserve">    }</w:t>
      </w:r>
    </w:p>
    <w:p w14:paraId="014FA057">
      <w:pPr>
        <w:spacing w:after="0" w:line="240" w:lineRule="auto"/>
      </w:pPr>
      <w:r>
        <w:t xml:space="preserve">    return primes;</w:t>
      </w:r>
    </w:p>
    <w:p w14:paraId="5F7C200B">
      <w:pPr>
        <w:spacing w:after="0" w:line="240" w:lineRule="auto"/>
      </w:pPr>
      <w:r>
        <w:t>}</w:t>
      </w:r>
    </w:p>
    <w:p w14:paraId="7ADED7BB">
      <w:pPr>
        <w:spacing w:after="0" w:line="240" w:lineRule="auto"/>
      </w:pPr>
    </w:p>
    <w:p w14:paraId="5631A265">
      <w:pPr>
        <w:spacing w:after="0" w:line="240" w:lineRule="auto"/>
      </w:pPr>
      <w:r>
        <w:t>vector&lt;pair&lt;ll, int&gt;&gt; factorize(ll n) {</w:t>
      </w:r>
    </w:p>
    <w:p w14:paraId="2A2C5BE6">
      <w:pPr>
        <w:spacing w:after="0" w:line="240" w:lineRule="auto"/>
      </w:pPr>
      <w:r>
        <w:t xml:space="preserve">    vector&lt;pair&lt;ll, int&gt;&gt; res;</w:t>
      </w:r>
    </w:p>
    <w:p w14:paraId="31DB2AC7">
      <w:pPr>
        <w:spacing w:after="0" w:line="240" w:lineRule="auto"/>
      </w:pPr>
      <w:r>
        <w:t xml:space="preserve">    for (ll i = 2; i &lt;= n / i; i++) {</w:t>
      </w:r>
    </w:p>
    <w:p w14:paraId="447B482A">
      <w:pPr>
        <w:spacing w:after="0" w:line="240" w:lineRule="auto"/>
      </w:pPr>
      <w:r>
        <w:t xml:space="preserve">        if (n % i) continue;</w:t>
      </w:r>
    </w:p>
    <w:p w14:paraId="14E426F9">
      <w:pPr>
        <w:spacing w:after="0" w:line="240" w:lineRule="auto"/>
      </w:pPr>
      <w:r>
        <w:t xml:space="preserve">        int cnt = 0;</w:t>
      </w:r>
    </w:p>
    <w:p w14:paraId="777C49A2">
      <w:pPr>
        <w:spacing w:after="0" w:line="240" w:lineRule="auto"/>
      </w:pPr>
      <w:r>
        <w:t xml:space="preserve">        while (n % i == 0) {</w:t>
      </w:r>
    </w:p>
    <w:p w14:paraId="268F2350">
      <w:pPr>
        <w:spacing w:after="0" w:line="240" w:lineRule="auto"/>
      </w:pPr>
      <w:r>
        <w:t xml:space="preserve">            n /= i;</w:t>
      </w:r>
    </w:p>
    <w:p w14:paraId="7564AC07">
      <w:pPr>
        <w:spacing w:after="0" w:line="240" w:lineRule="auto"/>
      </w:pPr>
      <w:r>
        <w:t xml:space="preserve">            cnt++;</w:t>
      </w:r>
    </w:p>
    <w:p w14:paraId="1A869A9E">
      <w:pPr>
        <w:spacing w:after="0" w:line="240" w:lineRule="auto"/>
      </w:pPr>
      <w:r>
        <w:t xml:space="preserve">        }</w:t>
      </w:r>
    </w:p>
    <w:p w14:paraId="130F066D">
      <w:pPr>
        <w:spacing w:after="0" w:line="240" w:lineRule="auto"/>
      </w:pPr>
      <w:r>
        <w:t xml:space="preserve">        res.push_back({i, cnt});</w:t>
      </w:r>
    </w:p>
    <w:p w14:paraId="48DECEF7">
      <w:pPr>
        <w:spacing w:after="0" w:line="240" w:lineRule="auto"/>
      </w:pPr>
      <w:r>
        <w:t xml:space="preserve">    }</w:t>
      </w:r>
    </w:p>
    <w:p w14:paraId="191F97D3">
      <w:pPr>
        <w:spacing w:after="0" w:line="240" w:lineRule="auto"/>
      </w:pPr>
      <w:r>
        <w:t xml:space="preserve">    if (n &gt; 1) res.push_back({n, 1});</w:t>
      </w:r>
    </w:p>
    <w:p w14:paraId="4AE2D4EB">
      <w:pPr>
        <w:spacing w:after="0" w:line="240" w:lineRule="auto"/>
      </w:pPr>
      <w:r>
        <w:t xml:space="preserve">    return res;</w:t>
      </w:r>
    </w:p>
    <w:p w14:paraId="1854EB1B">
      <w:pPr>
        <w:spacing w:after="0" w:line="240" w:lineRule="auto"/>
      </w:pPr>
      <w:r>
        <w:t>}</w:t>
      </w:r>
    </w:p>
    <w:p w14:paraId="03054A52"/>
    <w:p w14:paraId="5BC9E981">
      <w:pPr>
        <w:pStyle w:val="4"/>
      </w:pPr>
      <w:r>
        <w:t>扩展欧几里得与逆元</w:t>
      </w:r>
    </w:p>
    <w:p w14:paraId="56B72717"/>
    <w:p w14:paraId="5E2803B4">
      <w:r>
        <w:t>适用场景：解 ax + by = gcd(a, b)，或求模意义下的乘法逆元。</w:t>
      </w:r>
    </w:p>
    <w:p w14:paraId="5E9FDCDD">
      <w:r>
        <w:t>复杂度：O(log min(a, b))。</w:t>
      </w:r>
    </w:p>
    <w:p w14:paraId="50CAA7DB">
      <w:r>
        <w:t>易错点：x 可能为负，先取模再加模；a 与 mod 不互质时没有逆元。</w:t>
      </w:r>
    </w:p>
    <w:p w14:paraId="54E5B606"/>
    <w:p w14:paraId="4862FB31">
      <w:pPr>
        <w:spacing w:after="0" w:line="240" w:lineRule="auto"/>
      </w:pPr>
      <w:r>
        <w:t>ll exgcd(ll a, ll b, ll&amp; x, ll&amp; y) {</w:t>
      </w:r>
    </w:p>
    <w:p w14:paraId="4E791FE7">
      <w:pPr>
        <w:spacing w:after="0" w:line="240" w:lineRule="auto"/>
      </w:pPr>
      <w:r>
        <w:t xml:space="preserve">    if (b == 0) {</w:t>
      </w:r>
    </w:p>
    <w:p w14:paraId="4BEDA0B6">
      <w:pPr>
        <w:spacing w:after="0" w:line="240" w:lineRule="auto"/>
      </w:pPr>
      <w:r>
        <w:t xml:space="preserve">        x = 1;</w:t>
      </w:r>
    </w:p>
    <w:p w14:paraId="7E236382">
      <w:pPr>
        <w:spacing w:after="0" w:line="240" w:lineRule="auto"/>
      </w:pPr>
      <w:r>
        <w:t xml:space="preserve">        y = 0;</w:t>
      </w:r>
    </w:p>
    <w:p w14:paraId="7FC4C291">
      <w:pPr>
        <w:spacing w:after="0" w:line="240" w:lineRule="auto"/>
      </w:pPr>
      <w:r>
        <w:t xml:space="preserve">        return a;</w:t>
      </w:r>
    </w:p>
    <w:p w14:paraId="019E38E1">
      <w:pPr>
        <w:spacing w:after="0" w:line="240" w:lineRule="auto"/>
      </w:pPr>
      <w:r>
        <w:t xml:space="preserve">    }</w:t>
      </w:r>
    </w:p>
    <w:p w14:paraId="30D8A308">
      <w:pPr>
        <w:spacing w:after="0" w:line="240" w:lineRule="auto"/>
      </w:pPr>
      <w:r>
        <w:t xml:space="preserve">    ll g = exgcd(b, a % b, y, x);</w:t>
      </w:r>
    </w:p>
    <w:p w14:paraId="01035288">
      <w:pPr>
        <w:spacing w:after="0" w:line="240" w:lineRule="auto"/>
      </w:pPr>
      <w:r>
        <w:t xml:space="preserve">    y -= a / b * x;</w:t>
      </w:r>
    </w:p>
    <w:p w14:paraId="39F667AD">
      <w:pPr>
        <w:spacing w:after="0" w:line="240" w:lineRule="auto"/>
      </w:pPr>
      <w:r>
        <w:t xml:space="preserve">    return g;</w:t>
      </w:r>
    </w:p>
    <w:p w14:paraId="6D45EB37">
      <w:pPr>
        <w:spacing w:after="0" w:line="240" w:lineRule="auto"/>
      </w:pPr>
      <w:r>
        <w:t>}</w:t>
      </w:r>
    </w:p>
    <w:p w14:paraId="6E9BE991">
      <w:pPr>
        <w:spacing w:after="0" w:line="240" w:lineRule="auto"/>
      </w:pPr>
    </w:p>
    <w:p w14:paraId="31DDE988">
      <w:pPr>
        <w:spacing w:after="0" w:line="240" w:lineRule="auto"/>
      </w:pPr>
      <w:r>
        <w:t>ll mod_inverse(ll a, ll mod) {</w:t>
      </w:r>
    </w:p>
    <w:p w14:paraId="5AF85F47">
      <w:pPr>
        <w:spacing w:after="0" w:line="240" w:lineRule="auto"/>
      </w:pPr>
      <w:r>
        <w:t xml:space="preserve">    ll x, y;</w:t>
      </w:r>
    </w:p>
    <w:p w14:paraId="268F546C">
      <w:pPr>
        <w:spacing w:after="0" w:line="240" w:lineRule="auto"/>
      </w:pPr>
      <w:r>
        <w:t xml:space="preserve">    ll g = exgcd(a, mod, x, y);</w:t>
      </w:r>
    </w:p>
    <w:p w14:paraId="750C8872">
      <w:pPr>
        <w:spacing w:after="0" w:line="240" w:lineRule="auto"/>
      </w:pPr>
      <w:r>
        <w:t xml:space="preserve">    if (g != 1) return -1;</w:t>
      </w:r>
    </w:p>
    <w:p w14:paraId="5D1FC32F">
      <w:pPr>
        <w:spacing w:after="0" w:line="240" w:lineRule="auto"/>
      </w:pPr>
      <w:r>
        <w:t xml:space="preserve">    return (x % mod + mod) % mod;</w:t>
      </w:r>
    </w:p>
    <w:p w14:paraId="09F45395">
      <w:pPr>
        <w:spacing w:after="0" w:line="240" w:lineRule="auto"/>
      </w:pPr>
      <w:r>
        <w:t>}</w:t>
      </w:r>
    </w:p>
    <w:p w14:paraId="608D2318"/>
    <w:p w14:paraId="556E5090">
      <w:pPr>
        <w:pStyle w:val="4"/>
      </w:pPr>
      <w:r>
        <w:t>中国剩余定理（两两合并）</w:t>
      </w:r>
    </w:p>
    <w:p w14:paraId="2C06AB21"/>
    <w:p w14:paraId="19348AF7">
      <w:r>
        <w:t>适用场景：解一组同余方程 x ≡ r[i] (mod m[i])。</w:t>
      </w:r>
    </w:p>
    <w:p w14:paraId="6DF470DE">
      <w:r>
        <w:t>复杂度：O(n log M)。</w:t>
      </w:r>
    </w:p>
    <w:p w14:paraId="4304AF00">
      <w:r>
        <w:t>易错点：模数可以不互质，用扩展欧几里得合并；中间乘法用 __int128 防溢出。</w:t>
      </w:r>
    </w:p>
    <w:p w14:paraId="30E45FD8"/>
    <w:p w14:paraId="3FBB6353">
      <w:pPr>
        <w:spacing w:after="0" w:line="240" w:lineRule="auto"/>
      </w:pPr>
      <w:r>
        <w:t>bool crt(const vector&lt;ll&gt;&amp; r, const vector&lt;ll&gt;&amp; m, ll&amp; res,</w:t>
      </w:r>
    </w:p>
    <w:p w14:paraId="03AA82D7">
      <w:pPr>
        <w:spacing w:after="0" w:line="240" w:lineRule="auto"/>
      </w:pPr>
      <w:r>
        <w:t xml:space="preserve">         ll&amp; lcm_out) {</w:t>
      </w:r>
    </w:p>
    <w:p w14:paraId="7F2E5689">
      <w:pPr>
        <w:spacing w:after="0" w:line="240" w:lineRule="auto"/>
      </w:pPr>
      <w:r>
        <w:t xml:space="preserve">    ll x = r[0], mod = m[0];</w:t>
      </w:r>
    </w:p>
    <w:p w14:paraId="56CE7A54">
      <w:pPr>
        <w:spacing w:after="0" w:line="240" w:lineRule="auto"/>
      </w:pPr>
      <w:r>
        <w:t xml:space="preserve">    for (size_t i = 1; i &lt; r.size(); i++) {</w:t>
      </w:r>
    </w:p>
    <w:p w14:paraId="08F35E03">
      <w:pPr>
        <w:spacing w:after="0" w:line="240" w:lineRule="auto"/>
      </w:pPr>
      <w:r>
        <w:t xml:space="preserve">        ll a = mod, b = m[i], c = (r[i] - x % b + b) % b;</w:t>
      </w:r>
    </w:p>
    <w:p w14:paraId="5BBE324E">
      <w:pPr>
        <w:spacing w:after="0" w:line="240" w:lineRule="auto"/>
      </w:pPr>
      <w:r>
        <w:t xml:space="preserve">        ll u, v;</w:t>
      </w:r>
    </w:p>
    <w:p w14:paraId="3356377F">
      <w:pPr>
        <w:spacing w:after="0" w:line="240" w:lineRule="auto"/>
      </w:pPr>
      <w:r>
        <w:t xml:space="preserve">        ll g = exgcd(a, b, u, v);</w:t>
      </w:r>
    </w:p>
    <w:p w14:paraId="74350764">
      <w:pPr>
        <w:spacing w:after="0" w:line="240" w:lineRule="auto"/>
      </w:pPr>
      <w:r>
        <w:t xml:space="preserve">        if (c % g != 0) return false;</w:t>
      </w:r>
    </w:p>
    <w:p w14:paraId="3C56C62E">
      <w:pPr>
        <w:spacing w:after="0" w:line="240" w:lineRule="auto"/>
      </w:pPr>
      <w:r>
        <w:t xml:space="preserve">        ll step = b / g;</w:t>
      </w:r>
    </w:p>
    <w:p w14:paraId="74E7B612">
      <w:pPr>
        <w:spacing w:after="0" w:line="240" w:lineRule="auto"/>
      </w:pPr>
      <w:r>
        <w:t xml:space="preserve">        ll k = (ll)((__int128)u * (c / g) % step);</w:t>
      </w:r>
    </w:p>
    <w:p w14:paraId="4CB0CFD1">
      <w:pPr>
        <w:spacing w:after="0" w:line="240" w:lineRule="auto"/>
      </w:pPr>
      <w:r>
        <w:t xml:space="preserve">        x += (__int128)k * mod;</w:t>
      </w:r>
    </w:p>
    <w:p w14:paraId="4782AA5E">
      <w:pPr>
        <w:spacing w:after="0" w:line="240" w:lineRule="auto"/>
      </w:pPr>
      <w:r>
        <w:t xml:space="preserve">        mod = (__int128)mod / g * b;</w:t>
      </w:r>
    </w:p>
    <w:p w14:paraId="31273314">
      <w:pPr>
        <w:spacing w:after="0" w:line="240" w:lineRule="auto"/>
      </w:pPr>
      <w:r>
        <w:t xml:space="preserve">        x = (x % mod + mod) % mod;</w:t>
      </w:r>
    </w:p>
    <w:p w14:paraId="370A3BA0">
      <w:pPr>
        <w:spacing w:after="0" w:line="240" w:lineRule="auto"/>
      </w:pPr>
      <w:r>
        <w:t xml:space="preserve">    }</w:t>
      </w:r>
    </w:p>
    <w:p w14:paraId="78E2CBA5">
      <w:pPr>
        <w:spacing w:after="0" w:line="240" w:lineRule="auto"/>
      </w:pPr>
      <w:r>
        <w:t xml:space="preserve">    res = x;</w:t>
      </w:r>
    </w:p>
    <w:p w14:paraId="39CAA965">
      <w:pPr>
        <w:spacing w:after="0" w:line="240" w:lineRule="auto"/>
      </w:pPr>
      <w:r>
        <w:t xml:space="preserve">    lcm_out = mod;</w:t>
      </w:r>
    </w:p>
    <w:p w14:paraId="161BF20D">
      <w:pPr>
        <w:spacing w:after="0" w:line="240" w:lineRule="auto"/>
      </w:pPr>
      <w:r>
        <w:t xml:space="preserve">    return true;</w:t>
      </w:r>
    </w:p>
    <w:p w14:paraId="703C47FD">
      <w:pPr>
        <w:spacing w:after="0" w:line="240" w:lineRule="auto"/>
      </w:pPr>
      <w:r>
        <w:t>}</w:t>
      </w:r>
    </w:p>
    <w:p w14:paraId="3279AA05"/>
    <w:p w14:paraId="0F927FEC">
      <w:pPr>
        <w:pStyle w:val="4"/>
      </w:pPr>
      <w:r>
        <w:t>组合数预处理</w:t>
      </w:r>
    </w:p>
    <w:p w14:paraId="5898DADF"/>
    <w:p w14:paraId="12E400F2">
      <w:r>
        <w:t>适用场景：多次求 C(n, m) 对素数取模。</w:t>
      </w:r>
    </w:p>
    <w:p w14:paraId="56157B28">
      <w:r>
        <w:t>复杂度：预处理 O(n)，单次查询 O(1)。</w:t>
      </w:r>
    </w:p>
    <w:p w14:paraId="631166CC">
      <w:r>
        <w:t>易错点：fac 和 inv_fac 都开 n + 1；m 超过 n 返回 0。</w:t>
      </w:r>
    </w:p>
    <w:p w14:paraId="2D6D11B1"/>
    <w:p w14:paraId="24449DC1">
      <w:pPr>
        <w:spacing w:after="0" w:line="240" w:lineRule="auto"/>
      </w:pPr>
      <w:r>
        <w:t>vector&lt;ll&gt; fac, inv_fac;</w:t>
      </w:r>
    </w:p>
    <w:p w14:paraId="1D459AA2">
      <w:pPr>
        <w:spacing w:after="0" w:line="240" w:lineRule="auto"/>
      </w:pPr>
    </w:p>
    <w:p w14:paraId="048860E0">
      <w:pPr>
        <w:spacing w:after="0" w:line="240" w:lineRule="auto"/>
      </w:pPr>
      <w:r>
        <w:t>void init_comb(int n, ll mod) {</w:t>
      </w:r>
    </w:p>
    <w:p w14:paraId="73196BD3">
      <w:pPr>
        <w:spacing w:after="0" w:line="240" w:lineRule="auto"/>
      </w:pPr>
      <w:r>
        <w:t xml:space="preserve">    fac.assign(n + 1, 1);</w:t>
      </w:r>
    </w:p>
    <w:p w14:paraId="1C76F3F3">
      <w:pPr>
        <w:spacing w:after="0" w:line="240" w:lineRule="auto"/>
      </w:pPr>
      <w:r>
        <w:t xml:space="preserve">    inv_fac.assign(n + 1, 1);</w:t>
      </w:r>
    </w:p>
    <w:p w14:paraId="060B54E5">
      <w:pPr>
        <w:spacing w:after="0" w:line="240" w:lineRule="auto"/>
      </w:pPr>
      <w:r>
        <w:t xml:space="preserve">    for (int i = 1; i &lt;= n; i++) fac[i] = fac[i - 1] * i % mod;</w:t>
      </w:r>
    </w:p>
    <w:p w14:paraId="2568871C">
      <w:pPr>
        <w:spacing w:after="0" w:line="240" w:lineRule="auto"/>
      </w:pPr>
      <w:r>
        <w:t xml:space="preserve">    inv_fac[n] = qpow(fac[n], mod - 2, mod);</w:t>
      </w:r>
    </w:p>
    <w:p w14:paraId="692578E8">
      <w:pPr>
        <w:spacing w:after="0" w:line="240" w:lineRule="auto"/>
      </w:pPr>
      <w:r>
        <w:t xml:space="preserve">    for (int i = n; i &gt;= 1; i--) {</w:t>
      </w:r>
    </w:p>
    <w:p w14:paraId="7FF44D33">
      <w:pPr>
        <w:spacing w:after="0" w:line="240" w:lineRule="auto"/>
      </w:pPr>
      <w:r>
        <w:t xml:space="preserve">        inv_fac[i - 1] = inv_fac[i] * i % mod;</w:t>
      </w:r>
    </w:p>
    <w:p w14:paraId="2D4CBEA7">
      <w:pPr>
        <w:spacing w:after="0" w:line="240" w:lineRule="auto"/>
      </w:pPr>
      <w:r>
        <w:t xml:space="preserve">    }</w:t>
      </w:r>
    </w:p>
    <w:p w14:paraId="18DCF993">
      <w:pPr>
        <w:spacing w:after="0" w:line="240" w:lineRule="auto"/>
      </w:pPr>
      <w:r>
        <w:t>}</w:t>
      </w:r>
    </w:p>
    <w:p w14:paraId="42DA50FB">
      <w:pPr>
        <w:spacing w:after="0" w:line="240" w:lineRule="auto"/>
      </w:pPr>
    </w:p>
    <w:p w14:paraId="111E1A56">
      <w:pPr>
        <w:spacing w:after="0" w:line="240" w:lineRule="auto"/>
      </w:pPr>
      <w:r>
        <w:t>ll comb(int n, int m, ll mod) {</w:t>
      </w:r>
    </w:p>
    <w:p w14:paraId="3859C96B">
      <w:pPr>
        <w:spacing w:after="0" w:line="240" w:lineRule="auto"/>
      </w:pPr>
      <w:r>
        <w:t xml:space="preserve">    if (m &lt; 0 || m &gt; n) return 0;</w:t>
      </w:r>
    </w:p>
    <w:p w14:paraId="72A8ACFC">
      <w:pPr>
        <w:spacing w:after="0" w:line="240" w:lineRule="auto"/>
      </w:pPr>
      <w:r>
        <w:t xml:space="preserve">    return fac[n] * inv_fac[m] % mod * inv_fac[n - m] % mod;</w:t>
      </w:r>
    </w:p>
    <w:p w14:paraId="5AD413C3">
      <w:pPr>
        <w:spacing w:after="0" w:line="240" w:lineRule="auto"/>
      </w:pPr>
      <w:r>
        <w:t>}</w:t>
      </w:r>
    </w:p>
    <w:p w14:paraId="3DC8C359"/>
    <w:p w14:paraId="6D4C8822">
      <w:pPr>
        <w:pStyle w:val="4"/>
      </w:pPr>
      <w:r>
        <w:t>几何基础（叉积与多边形面积）</w:t>
      </w:r>
    </w:p>
    <w:p w14:paraId="6A52C7CD"/>
    <w:p w14:paraId="59244AA7">
      <w:r>
        <w:t>适用场景：判断点与直线位置关系，求简单多边形面积。</w:t>
      </w:r>
    </w:p>
    <w:p w14:paraId="550C40C2">
      <w:r>
        <w:t>复杂度：面积 O(n)。</w:t>
      </w:r>
    </w:p>
    <w:p w14:paraId="2859BEA2">
      <w:r>
        <w:t>易错点：叉积为 0 表示共线；面积取绝对值再除以 2。</w:t>
      </w:r>
    </w:p>
    <w:p w14:paraId="078D9EF0"/>
    <w:p w14:paraId="343FF387">
      <w:pPr>
        <w:spacing w:after="0" w:line="240" w:lineRule="auto"/>
      </w:pPr>
      <w:r>
        <w:t>struct Point {</w:t>
      </w:r>
    </w:p>
    <w:p w14:paraId="4B755E23">
      <w:pPr>
        <w:spacing w:after="0" w:line="240" w:lineRule="auto"/>
      </w:pPr>
      <w:r>
        <w:t xml:space="preserve">    ll x, y;</w:t>
      </w:r>
    </w:p>
    <w:p w14:paraId="686B9FFB">
      <w:pPr>
        <w:spacing w:after="0" w:line="240" w:lineRule="auto"/>
      </w:pPr>
      <w:r>
        <w:t>};</w:t>
      </w:r>
    </w:p>
    <w:p w14:paraId="00532FDD">
      <w:pPr>
        <w:spacing w:after="0" w:line="240" w:lineRule="auto"/>
      </w:pPr>
    </w:p>
    <w:p w14:paraId="7F5DE7B4">
      <w:pPr>
        <w:spacing w:after="0" w:line="240" w:lineRule="auto"/>
      </w:pPr>
      <w:r>
        <w:t>ll cross(const Point&amp; o, const Point&amp; a, const Point&amp; b) {</w:t>
      </w:r>
    </w:p>
    <w:p w14:paraId="37DFAA88">
      <w:pPr>
        <w:spacing w:after="0" w:line="240" w:lineRule="auto"/>
      </w:pPr>
      <w:r>
        <w:t xml:space="preserve">    return (a.x - o.x) * (b.y - o.y) - (a.y - o.y) * (b.x - o.x);</w:t>
      </w:r>
    </w:p>
    <w:p w14:paraId="74C1CFD9">
      <w:pPr>
        <w:spacing w:after="0" w:line="240" w:lineRule="auto"/>
      </w:pPr>
      <w:r>
        <w:t>}</w:t>
      </w:r>
    </w:p>
    <w:p w14:paraId="2192BD2B">
      <w:pPr>
        <w:spacing w:after="0" w:line="240" w:lineRule="auto"/>
      </w:pPr>
    </w:p>
    <w:p w14:paraId="1341EAD2">
      <w:pPr>
        <w:spacing w:after="0" w:line="240" w:lineRule="auto"/>
      </w:pPr>
      <w:r>
        <w:t>double polygon_area(const vector&lt;Point&gt;&amp; p) {</w:t>
      </w:r>
    </w:p>
    <w:p w14:paraId="472177C9">
      <w:pPr>
        <w:spacing w:after="0" w:line="240" w:lineRule="auto"/>
      </w:pPr>
      <w:r>
        <w:t xml:space="preserve">    int n = (int)p.size();</w:t>
      </w:r>
    </w:p>
    <w:p w14:paraId="6EB36E20">
      <w:pPr>
        <w:spacing w:after="0" w:line="240" w:lineRule="auto"/>
      </w:pPr>
      <w:r>
        <w:t xml:space="preserve">    ll s = 0;</w:t>
      </w:r>
    </w:p>
    <w:p w14:paraId="4615DA0D">
      <w:pPr>
        <w:spacing w:after="0" w:line="240" w:lineRule="auto"/>
      </w:pPr>
      <w:r>
        <w:t xml:space="preserve">    for (int i = 0; i &lt; n; i++) {</w:t>
      </w:r>
    </w:p>
    <w:p w14:paraId="79BC17EB">
      <w:pPr>
        <w:spacing w:after="0" w:line="240" w:lineRule="auto"/>
      </w:pPr>
      <w:r>
        <w:t xml:space="preserve">        int j = (i + 1) % n;</w:t>
      </w:r>
    </w:p>
    <w:p w14:paraId="37144A3F">
      <w:pPr>
        <w:spacing w:after="0" w:line="240" w:lineRule="auto"/>
      </w:pPr>
      <w:r>
        <w:t xml:space="preserve">        s += p[i].x * p[j].y - p[j].x * p[i].y;</w:t>
      </w:r>
    </w:p>
    <w:p w14:paraId="245092E7">
      <w:pPr>
        <w:spacing w:after="0" w:line="240" w:lineRule="auto"/>
      </w:pPr>
      <w:r>
        <w:t xml:space="preserve">    }</w:t>
      </w:r>
    </w:p>
    <w:p w14:paraId="62B8B39E">
      <w:pPr>
        <w:spacing w:after="0" w:line="240" w:lineRule="auto"/>
      </w:pPr>
      <w:r>
        <w:t xml:space="preserve">    return fabs((double)s) / 2.0;</w:t>
      </w:r>
    </w:p>
    <w:p w14:paraId="493868B4">
      <w:pPr>
        <w:spacing w:after="0" w:line="240" w:lineRule="auto"/>
      </w:pPr>
      <w:r>
        <w:t>}</w:t>
      </w:r>
    </w:p>
    <w:p w14:paraId="0593BDFA"/>
    <w:p w14:paraId="5E588943">
      <w:pPr>
        <w:pStyle w:val="4"/>
      </w:pPr>
      <w:r>
        <w:t>博弈论 SG 函数</w:t>
      </w:r>
    </w:p>
    <w:p w14:paraId="7F7351FF"/>
    <w:p w14:paraId="6FD32280">
      <w:r>
        <w:t>适用场景：公平组合游戏判断先手胜负。</w:t>
      </w:r>
    </w:p>
    <w:p w14:paraId="1E47DD4E">
      <w:r>
        <w:t>复杂度：O(状态数 * 转移数)。</w:t>
      </w:r>
    </w:p>
    <w:p w14:paraId="6E205C8D">
      <w:r>
        <w:t>易错点：多个独立游戏用异或合并；SG 为 0 时先手必败。</w:t>
      </w:r>
    </w:p>
    <w:p w14:paraId="591EBFEA"/>
    <w:p w14:paraId="2CFE6B47">
      <w:pPr>
        <w:spacing w:after="0" w:line="240" w:lineRule="auto"/>
      </w:pPr>
      <w:r>
        <w:t>vector&lt;int&gt; sg;</w:t>
      </w:r>
    </w:p>
    <w:p w14:paraId="0198823A">
      <w:pPr>
        <w:spacing w:after="0" w:line="240" w:lineRule="auto"/>
      </w:pPr>
    </w:p>
    <w:p w14:paraId="5BE5D4AE">
      <w:pPr>
        <w:spacing w:after="0" w:line="240" w:lineRule="auto"/>
      </w:pPr>
      <w:r>
        <w:t>int get_sg(int x, const vector&lt;int&gt;&amp; moves) {</w:t>
      </w:r>
    </w:p>
    <w:p w14:paraId="3640A255">
      <w:pPr>
        <w:spacing w:after="0" w:line="240" w:lineRule="auto"/>
      </w:pPr>
      <w:r>
        <w:t xml:space="preserve">    if (sg[x] != -1) return sg[x];</w:t>
      </w:r>
    </w:p>
    <w:p w14:paraId="2CBA1713">
      <w:pPr>
        <w:spacing w:after="0" w:line="240" w:lineRule="auto"/>
      </w:pPr>
      <w:r>
        <w:t xml:space="preserve">    set&lt;int&gt; s;</w:t>
      </w:r>
    </w:p>
    <w:p w14:paraId="430410FA">
      <w:pPr>
        <w:spacing w:after="0" w:line="240" w:lineRule="auto"/>
      </w:pPr>
      <w:r>
        <w:t xml:space="preserve">    for (int m : moves) {</w:t>
      </w:r>
    </w:p>
    <w:p w14:paraId="57D37ECF">
      <w:pPr>
        <w:spacing w:after="0" w:line="240" w:lineRule="auto"/>
      </w:pPr>
      <w:r>
        <w:t xml:space="preserve">        if (x &gt;= m) s.insert(get_sg(x - m, moves));</w:t>
      </w:r>
    </w:p>
    <w:p w14:paraId="742AA735">
      <w:pPr>
        <w:spacing w:after="0" w:line="240" w:lineRule="auto"/>
      </w:pPr>
      <w:r>
        <w:t xml:space="preserve">    }</w:t>
      </w:r>
    </w:p>
    <w:p w14:paraId="6E247E64">
      <w:pPr>
        <w:spacing w:after="0" w:line="240" w:lineRule="auto"/>
      </w:pPr>
      <w:r>
        <w:t xml:space="preserve">    int g = 0;</w:t>
      </w:r>
    </w:p>
    <w:p w14:paraId="12E9D4A0">
      <w:pPr>
        <w:spacing w:after="0" w:line="240" w:lineRule="auto"/>
      </w:pPr>
      <w:r>
        <w:t xml:space="preserve">    while (s.count(g)) g++;</w:t>
      </w:r>
    </w:p>
    <w:p w14:paraId="63216187">
      <w:pPr>
        <w:spacing w:after="0" w:line="240" w:lineRule="auto"/>
      </w:pPr>
      <w:r>
        <w:t xml:space="preserve">    return sg[x] = g;</w:t>
      </w:r>
    </w:p>
    <w:p w14:paraId="29C5D0E9">
      <w:pPr>
        <w:spacing w:after="0" w:line="240" w:lineRule="auto"/>
      </w:pPr>
      <w:r>
        <w:t>}</w:t>
      </w:r>
    </w:p>
    <w:p w14:paraId="0EEF2364"/>
    <w:p w14:paraId="0E74C189">
      <w:pPr>
        <w:pStyle w:val="4"/>
      </w:pPr>
      <w:r>
        <w:t>赛前 5 分钟速查清单</w:t>
      </w:r>
    </w:p>
    <w:p w14:paraId="479BBD98"/>
    <w:p w14:paraId="25D1ACD4">
      <w:r>
        <w:t>- 题目问最小可行值就用二分答案，check 里全部开 long long。</w:t>
      </w:r>
    </w:p>
    <w:p w14:paraId="702B8B34">
      <w:r>
        <w:t>- 0/1 背包倒序、完全背包正序；减法取模写成加 mod 再取模。</w:t>
      </w:r>
    </w:p>
    <w:p w14:paraId="7ECA3ED2">
      <w:r>
        <w:t>- 无向图边表开 2 * m；多组数据先清空 dist、DSU、BIT、图。</w:t>
      </w:r>
    </w:p>
    <w:p w14:paraId="00755CC4">
      <w:r>
        <w:t>- 最短路 dist 初始化为 4e18，弹出时跳过 d != dist[u] 的旧状态。</w:t>
      </w:r>
    </w:p>
    <w:p w14:paraId="63E56FE5">
      <w:r>
        <w:t>- 写完先测 n = 1、全相等、全负数、终点就是起点这几种边界。</w:t>
      </w:r>
    </w:p>
    <w:sectPr>
      <w:pgSz w:w="15840" w:h="12240" w:orient="landscape"/>
      <w:pgMar w:top="1800" w:right="1440" w:bottom="1800" w:left="1440" w:header="720" w:footer="720" w:gutter="0"/>
      <w:cols w:equalWidth="0" w:num="2">
        <w:col w:w="6267" w:space="425"/>
        <w:col w:w="6267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F26EFB"/>
    <w:rsid w:val="3A97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onsolas" w:hAnsi="Consolas" w:eastAsiaTheme="minorEastAsia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2333</Words>
  <Characters>5319</Characters>
  <Lines>0</Lines>
  <Paragraphs>0</Paragraphs>
  <TotalTime>13</TotalTime>
  <ScaleCrop>false</ScaleCrop>
  <LinksUpToDate>false</LinksUpToDate>
  <CharactersWithSpaces>7366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干林锋</cp:lastModifiedBy>
  <cp:lastPrinted>2026-09-19T03:50:07Z</cp:lastPrinted>
  <dcterms:modified xsi:type="dcterms:W3CDTF">2026-09-19T04:00:13Z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eyJoZGlkIjoiZGQ5MTcwMDRiYzdlODJiNzg3YTQ2ZDBmYWY1ZGUxOTQiLCJ1c2VySWQiOiIxNzMzMDkxMTA0In0=</vt:lpwstr>
  </property>
  <property fmtid="{D5CDD505-2E9C-101B-9397-08002B2CF9AE}" pid="3" name="KSOProductBuildVer">
    <vt:lpwstr>2052-12.1.0.25222</vt:lpwstr>
  </property>
  <property fmtid="{D5CDD505-2E9C-101B-9397-08002B2CF9AE}" pid="4" name="ICV">
    <vt:lpwstr>DF482157F53F4FDD801233D5B3E8E572_12</vt:lpwstr>
  </property>
</Properties>
</file>